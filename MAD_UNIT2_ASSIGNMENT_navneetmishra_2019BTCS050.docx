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F2D1F4" w14:textId="54834306" w:rsidR="007F2B78" w:rsidRPr="00A6069F" w:rsidRDefault="007F2B78" w:rsidP="007F2B78">
      <w:pPr>
        <w:jc w:val="center"/>
        <w:rPr>
          <w:color w:val="000000" w:themeColor="text1"/>
        </w:rPr>
      </w:pPr>
      <w:bookmarkStart w:id="0" w:name="_GoBack"/>
      <w:bookmarkEnd w:id="0"/>
      <w:r w:rsidRPr="00A6069F">
        <w:rPr>
          <w:noProof/>
          <w:color w:val="000000" w:themeColor="text1"/>
          <w:shd w:val="pct15" w:color="auto" w:fill="FFFFFF"/>
        </w:rPr>
        <w:drawing>
          <wp:inline distT="0" distB="0" distL="0" distR="0" wp14:anchorId="04D1DC58" wp14:editId="01FEE1BB">
            <wp:extent cx="773723" cy="773723"/>
            <wp:effectExtent l="0" t="0" r="7620" b="7620"/>
            <wp:docPr id="1" name="Picture 1" descr="C:\Users\sonali.mishra\Desktop\sonali Pics\Symbiosis_Ind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ali.mishra\Desktop\sonali Pics\Symbiosis_Indor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9364" cy="789364"/>
                    </a:xfrm>
                    <a:prstGeom prst="rect">
                      <a:avLst/>
                    </a:prstGeom>
                    <a:noFill/>
                    <a:ln>
                      <a:noFill/>
                    </a:ln>
                  </pic:spPr>
                </pic:pic>
              </a:graphicData>
            </a:graphic>
          </wp:inline>
        </w:drawing>
      </w:r>
    </w:p>
    <w:p w14:paraId="446D8B08" w14:textId="77777777" w:rsidR="007F2B78" w:rsidRPr="00A6069F" w:rsidRDefault="007F2B78" w:rsidP="007F2B78">
      <w:pPr>
        <w:jc w:val="center"/>
        <w:rPr>
          <w:rFonts w:ascii="Arial Black" w:hAnsi="Arial Black"/>
          <w:color w:val="000000" w:themeColor="text1"/>
          <w:sz w:val="32"/>
          <w:szCs w:val="32"/>
        </w:rPr>
      </w:pPr>
      <w:r w:rsidRPr="00A6069F">
        <w:rPr>
          <w:rFonts w:ascii="Arial Black" w:hAnsi="Arial Black"/>
          <w:color w:val="000000" w:themeColor="text1"/>
          <w:sz w:val="32"/>
          <w:szCs w:val="32"/>
        </w:rPr>
        <w:t>SYMBIOSIS UNIVERSITY OF APPLIED SCIENCES (SUAS)</w:t>
      </w:r>
    </w:p>
    <w:p w14:paraId="397B8274" w14:textId="77777777" w:rsidR="007F2B78" w:rsidRPr="00A6069F" w:rsidRDefault="007F2B78" w:rsidP="007F2B78">
      <w:pPr>
        <w:jc w:val="center"/>
        <w:rPr>
          <w:rFonts w:ascii="Arial Black" w:hAnsi="Arial Black"/>
          <w:b/>
          <w:color w:val="000000" w:themeColor="text1"/>
          <w:sz w:val="24"/>
          <w:szCs w:val="24"/>
        </w:rPr>
      </w:pPr>
      <w:r w:rsidRPr="00A6069F">
        <w:rPr>
          <w:rFonts w:ascii="Arial Black" w:hAnsi="Arial Black"/>
          <w:b/>
          <w:color w:val="000000" w:themeColor="text1"/>
          <w:sz w:val="24"/>
          <w:szCs w:val="24"/>
        </w:rPr>
        <w:t>India’s 1</w:t>
      </w:r>
      <w:r w:rsidRPr="00A6069F">
        <w:rPr>
          <w:rFonts w:ascii="Arial Black" w:hAnsi="Arial Black"/>
          <w:b/>
          <w:color w:val="000000" w:themeColor="text1"/>
          <w:sz w:val="24"/>
          <w:szCs w:val="24"/>
          <w:vertAlign w:val="superscript"/>
        </w:rPr>
        <w:t>st</w:t>
      </w:r>
      <w:r w:rsidRPr="00A6069F">
        <w:rPr>
          <w:rFonts w:ascii="Arial Black" w:hAnsi="Arial Black"/>
          <w:b/>
          <w:color w:val="000000" w:themeColor="text1"/>
          <w:sz w:val="24"/>
          <w:szCs w:val="24"/>
        </w:rPr>
        <w:t xml:space="preserve"> Skill Development University</w:t>
      </w:r>
    </w:p>
    <w:p w14:paraId="52488018" w14:textId="77777777" w:rsidR="007F2B78" w:rsidRPr="00A6069F" w:rsidRDefault="007F2B78" w:rsidP="007F2B78">
      <w:pPr>
        <w:jc w:val="center"/>
        <w:rPr>
          <w:rFonts w:ascii="Arial Black" w:hAnsi="Arial Black"/>
          <w:b/>
          <w:color w:val="000000" w:themeColor="text1"/>
          <w:sz w:val="24"/>
          <w:szCs w:val="24"/>
        </w:rPr>
      </w:pPr>
    </w:p>
    <w:p w14:paraId="4266FE66" w14:textId="77777777" w:rsidR="007F2B78" w:rsidRPr="00A6069F" w:rsidRDefault="007F2B78" w:rsidP="007F2B78">
      <w:pPr>
        <w:jc w:val="center"/>
        <w:rPr>
          <w:rFonts w:ascii="Arial Black" w:hAnsi="Arial Black"/>
          <w:b/>
          <w:color w:val="000000" w:themeColor="text1"/>
          <w:sz w:val="24"/>
          <w:szCs w:val="24"/>
        </w:rPr>
      </w:pPr>
    </w:p>
    <w:p w14:paraId="043A5531" w14:textId="77777777" w:rsidR="007F2B78" w:rsidRPr="00A6069F" w:rsidRDefault="007F2B78" w:rsidP="007F2B78">
      <w:pPr>
        <w:jc w:val="center"/>
        <w:rPr>
          <w:rFonts w:ascii="Arial Black" w:hAnsi="Arial Black"/>
          <w:b/>
          <w:color w:val="000000" w:themeColor="text1"/>
          <w:sz w:val="24"/>
          <w:szCs w:val="24"/>
        </w:rPr>
      </w:pPr>
    </w:p>
    <w:p w14:paraId="4CE2ECE0" w14:textId="77777777" w:rsidR="007F2B78" w:rsidRPr="00A6069F" w:rsidRDefault="007F2B78" w:rsidP="007F2B78">
      <w:pPr>
        <w:jc w:val="center"/>
        <w:rPr>
          <w:rFonts w:ascii="Arial Black" w:hAnsi="Arial Black"/>
          <w:b/>
          <w:color w:val="000000" w:themeColor="text1"/>
          <w:sz w:val="24"/>
          <w:szCs w:val="24"/>
        </w:rPr>
      </w:pPr>
    </w:p>
    <w:p w14:paraId="38A6306E" w14:textId="77777777" w:rsidR="007F2B78" w:rsidRPr="00A6069F" w:rsidRDefault="007F2B78" w:rsidP="007F2B78">
      <w:pPr>
        <w:jc w:val="center"/>
        <w:rPr>
          <w:rFonts w:ascii="Arial Black" w:hAnsi="Arial Black"/>
          <w:b/>
          <w:color w:val="000000" w:themeColor="text1"/>
          <w:sz w:val="24"/>
          <w:szCs w:val="24"/>
        </w:rPr>
      </w:pPr>
    </w:p>
    <w:p w14:paraId="5A9CCABE" w14:textId="4D7D5B94" w:rsidR="007F2B78" w:rsidRDefault="007F2B78" w:rsidP="007F2B78">
      <w:pPr>
        <w:jc w:val="center"/>
        <w:rPr>
          <w:rFonts w:ascii="Arial Black" w:hAnsi="Arial Black"/>
          <w:b/>
          <w:color w:val="000000" w:themeColor="text1"/>
          <w:sz w:val="24"/>
          <w:szCs w:val="24"/>
        </w:rPr>
      </w:pPr>
    </w:p>
    <w:p w14:paraId="5D2F1867" w14:textId="72C806E0" w:rsidR="00C03F20" w:rsidRDefault="00C03F20" w:rsidP="007F2B78">
      <w:pPr>
        <w:jc w:val="center"/>
        <w:rPr>
          <w:rFonts w:ascii="Arial Black" w:hAnsi="Arial Black"/>
          <w:b/>
          <w:color w:val="000000" w:themeColor="text1"/>
          <w:sz w:val="24"/>
          <w:szCs w:val="24"/>
        </w:rPr>
      </w:pPr>
    </w:p>
    <w:p w14:paraId="7EBCA8F2" w14:textId="7C5A6953" w:rsidR="00C03F20" w:rsidRDefault="00C03F20" w:rsidP="007F2B78">
      <w:pPr>
        <w:jc w:val="center"/>
        <w:rPr>
          <w:rFonts w:ascii="Arial Black" w:hAnsi="Arial Black"/>
          <w:b/>
          <w:color w:val="000000" w:themeColor="text1"/>
          <w:sz w:val="24"/>
          <w:szCs w:val="24"/>
        </w:rPr>
      </w:pPr>
    </w:p>
    <w:p w14:paraId="338794D5" w14:textId="77777777" w:rsidR="00C03F20" w:rsidRDefault="00C03F20" w:rsidP="007F2B78">
      <w:pPr>
        <w:jc w:val="center"/>
        <w:rPr>
          <w:rFonts w:ascii="Arial Black" w:hAnsi="Arial Black"/>
          <w:b/>
          <w:color w:val="000000" w:themeColor="text1"/>
          <w:sz w:val="24"/>
          <w:szCs w:val="24"/>
        </w:rPr>
      </w:pPr>
    </w:p>
    <w:p w14:paraId="6DD5310A" w14:textId="77777777" w:rsidR="00C03F20" w:rsidRPr="00A6069F" w:rsidRDefault="00C03F20" w:rsidP="007F2B78">
      <w:pPr>
        <w:jc w:val="center"/>
        <w:rPr>
          <w:rFonts w:ascii="Arial Black" w:hAnsi="Arial Black"/>
          <w:b/>
          <w:color w:val="000000" w:themeColor="text1"/>
          <w:sz w:val="24"/>
          <w:szCs w:val="24"/>
        </w:rPr>
      </w:pPr>
    </w:p>
    <w:p w14:paraId="4C1AD29C" w14:textId="4AAF155F" w:rsidR="007F2B78" w:rsidRPr="00A6069F" w:rsidRDefault="007F2B78" w:rsidP="007F2B78">
      <w:pPr>
        <w:jc w:val="center"/>
        <w:rPr>
          <w:rFonts w:ascii="Arial Black" w:hAnsi="Arial Black"/>
          <w:b/>
          <w:color w:val="000000" w:themeColor="text1"/>
          <w:sz w:val="36"/>
          <w:szCs w:val="36"/>
          <w:u w:val="single"/>
        </w:rPr>
      </w:pPr>
      <w:r>
        <w:rPr>
          <w:rFonts w:ascii="Arial Black" w:hAnsi="Arial Black"/>
          <w:b/>
          <w:color w:val="000000" w:themeColor="text1"/>
          <w:sz w:val="36"/>
          <w:szCs w:val="36"/>
          <w:u w:val="single"/>
        </w:rPr>
        <w:t>SKILL &amp; PRACTICAL</w:t>
      </w:r>
      <w:r w:rsidRPr="00A6069F">
        <w:rPr>
          <w:rFonts w:ascii="Arial Black" w:hAnsi="Arial Black"/>
          <w:b/>
          <w:color w:val="000000" w:themeColor="text1"/>
          <w:sz w:val="36"/>
          <w:szCs w:val="36"/>
          <w:u w:val="single"/>
        </w:rPr>
        <w:t xml:space="preserve"> JOURNAL</w:t>
      </w:r>
    </w:p>
    <w:p w14:paraId="3C0E809D" w14:textId="39D3AF56" w:rsidR="007F2B78" w:rsidRPr="00A6069F" w:rsidRDefault="007F2B78" w:rsidP="007F2B78">
      <w:pPr>
        <w:jc w:val="center"/>
        <w:rPr>
          <w:rFonts w:ascii="Arial Black" w:hAnsi="Arial Black"/>
          <w:b/>
          <w:color w:val="000000" w:themeColor="text1"/>
          <w:sz w:val="24"/>
          <w:szCs w:val="24"/>
        </w:rPr>
      </w:pPr>
    </w:p>
    <w:p w14:paraId="2BDCD6B4" w14:textId="77777777" w:rsidR="000A5C48" w:rsidRDefault="000A5C48" w:rsidP="00C03F20">
      <w:pPr>
        <w:tabs>
          <w:tab w:val="left" w:pos="7285"/>
        </w:tabs>
        <w:rPr>
          <w:rFonts w:ascii="Arial Black" w:hAnsi="Arial Black"/>
          <w:color w:val="000000" w:themeColor="text1"/>
          <w:sz w:val="24"/>
          <w:szCs w:val="24"/>
        </w:rPr>
      </w:pPr>
    </w:p>
    <w:p w14:paraId="1527BC70" w14:textId="77777777" w:rsidR="000A5C48" w:rsidRDefault="000A5C48" w:rsidP="00C03F20">
      <w:pPr>
        <w:tabs>
          <w:tab w:val="left" w:pos="7285"/>
        </w:tabs>
        <w:rPr>
          <w:rFonts w:ascii="Arial Black" w:hAnsi="Arial Black"/>
          <w:color w:val="000000" w:themeColor="text1"/>
          <w:sz w:val="24"/>
          <w:szCs w:val="24"/>
        </w:rPr>
      </w:pPr>
    </w:p>
    <w:p w14:paraId="0CEA7104" w14:textId="77777777" w:rsidR="000A5C48" w:rsidRDefault="000A5C48" w:rsidP="00C03F20">
      <w:pPr>
        <w:tabs>
          <w:tab w:val="left" w:pos="7285"/>
        </w:tabs>
        <w:rPr>
          <w:rFonts w:ascii="Arial Black" w:hAnsi="Arial Black"/>
          <w:color w:val="000000" w:themeColor="text1"/>
          <w:sz w:val="24"/>
          <w:szCs w:val="24"/>
        </w:rPr>
      </w:pPr>
    </w:p>
    <w:p w14:paraId="735C33A5" w14:textId="77777777" w:rsidR="000A5C48" w:rsidRDefault="000A5C48" w:rsidP="00C03F20">
      <w:pPr>
        <w:tabs>
          <w:tab w:val="left" w:pos="7285"/>
        </w:tabs>
        <w:rPr>
          <w:rFonts w:ascii="Arial Black" w:hAnsi="Arial Black"/>
          <w:color w:val="000000" w:themeColor="text1"/>
          <w:sz w:val="24"/>
          <w:szCs w:val="24"/>
        </w:rPr>
      </w:pPr>
    </w:p>
    <w:p w14:paraId="270FEB78" w14:textId="18FE6B04" w:rsidR="00F94E7A" w:rsidRPr="00C03F20" w:rsidRDefault="007F2B78" w:rsidP="00C03F20">
      <w:pPr>
        <w:tabs>
          <w:tab w:val="left" w:pos="7285"/>
        </w:tabs>
        <w:rPr>
          <w:rFonts w:ascii="Arial Black" w:hAnsi="Arial Black"/>
          <w:color w:val="000000" w:themeColor="text1"/>
          <w:sz w:val="24"/>
          <w:szCs w:val="24"/>
        </w:rPr>
        <w:sectPr w:rsidR="00F94E7A" w:rsidRPr="00C03F20">
          <w:type w:val="continuous"/>
          <w:pgSz w:w="11910" w:h="16840"/>
          <w:pgMar w:top="720" w:right="720" w:bottom="720" w:left="7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sidRPr="00A6069F">
        <w:rPr>
          <w:rFonts w:ascii="Arial Black" w:hAnsi="Arial Black"/>
          <w:b/>
          <w:noProof/>
          <w:color w:val="000000" w:themeColor="text1"/>
          <w:sz w:val="24"/>
          <w:szCs w:val="24"/>
        </w:rPr>
        <mc:AlternateContent>
          <mc:Choice Requires="wps">
            <w:drawing>
              <wp:anchor distT="0" distB="0" distL="114300" distR="114300" simplePos="0" relativeHeight="251671552" behindDoc="0" locked="0" layoutInCell="1" allowOverlap="1" wp14:anchorId="2A267A88" wp14:editId="49DB435B">
                <wp:simplePos x="0" y="0"/>
                <wp:positionH relativeFrom="column">
                  <wp:posOffset>190500</wp:posOffset>
                </wp:positionH>
                <wp:positionV relativeFrom="paragraph">
                  <wp:posOffset>1647190</wp:posOffset>
                </wp:positionV>
                <wp:extent cx="6267450" cy="3143250"/>
                <wp:effectExtent l="19050" t="19050" r="19050" b="19050"/>
                <wp:wrapNone/>
                <wp:docPr id="34" name="Rectangle 34"/>
                <wp:cNvGraphicFramePr/>
                <a:graphic xmlns:a="http://schemas.openxmlformats.org/drawingml/2006/main">
                  <a:graphicData uri="http://schemas.microsoft.com/office/word/2010/wordprocessingShape">
                    <wps:wsp>
                      <wps:cNvSpPr/>
                      <wps:spPr>
                        <a:xfrm>
                          <a:off x="0" y="0"/>
                          <a:ext cx="6267450" cy="3143250"/>
                        </a:xfrm>
                        <a:prstGeom prst="rect">
                          <a:avLst/>
                        </a:prstGeom>
                        <a:ln w="38100">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2A77B625" w14:textId="77777777" w:rsidR="007F2B78" w:rsidRDefault="007F2B78" w:rsidP="007F2B78">
                            <w:pPr>
                              <w:spacing w:line="360" w:lineRule="auto"/>
                              <w:rPr>
                                <w:rFonts w:ascii="Times New Roman" w:hAnsi="Times New Roman" w:cs="Times New Roman"/>
                                <w:color w:val="C00000"/>
                              </w:rPr>
                            </w:pPr>
                          </w:p>
                          <w:p w14:paraId="4D93817B" w14:textId="697EBA38" w:rsidR="007F2B78" w:rsidRPr="00752FB7" w:rsidRDefault="007F2B78" w:rsidP="007F2B78">
                            <w:pPr>
                              <w:spacing w:line="480" w:lineRule="auto"/>
                              <w:rPr>
                                <w:rFonts w:ascii="Times New Roman" w:hAnsi="Times New Roman" w:cs="Times New Roman"/>
                                <w:color w:val="000000" w:themeColor="text1"/>
                              </w:rPr>
                            </w:pPr>
                            <w:r w:rsidRPr="00752FB7">
                              <w:rPr>
                                <w:rFonts w:ascii="Times New Roman" w:hAnsi="Times New Roman" w:cs="Times New Roman"/>
                                <w:color w:val="000000" w:themeColor="text1"/>
                              </w:rPr>
                              <w:t>Enrollment</w:t>
                            </w:r>
                            <w:r>
                              <w:rPr>
                                <w:rFonts w:ascii="Times New Roman" w:hAnsi="Times New Roman" w:cs="Times New Roman"/>
                                <w:color w:val="000000" w:themeColor="text1"/>
                              </w:rPr>
                              <w:t xml:space="preserve">   </w:t>
                            </w:r>
                            <w:r w:rsidRPr="00752FB7">
                              <w:rPr>
                                <w:rFonts w:ascii="Times New Roman" w:hAnsi="Times New Roman" w:cs="Times New Roman"/>
                                <w:color w:val="000000" w:themeColor="text1"/>
                              </w:rPr>
                              <w:t>Number</w:t>
                            </w:r>
                            <w:r>
                              <w:rPr>
                                <w:rFonts w:ascii="Times New Roman" w:hAnsi="Times New Roman" w:cs="Times New Roman"/>
                                <w:color w:val="000000" w:themeColor="text1"/>
                              </w:rPr>
                              <w:t xml:space="preserve">: </w:t>
                            </w:r>
                            <w:r w:rsidRPr="00752FB7">
                              <w:rPr>
                                <w:rFonts w:ascii="Times New Roman" w:hAnsi="Times New Roman" w:cs="Times New Roman"/>
                                <w:color w:val="000000" w:themeColor="text1"/>
                              </w:rPr>
                              <w:t xml:space="preserve"> ______2019BTCS</w:t>
                            </w:r>
                            <w:r w:rsidR="0042163A">
                              <w:rPr>
                                <w:rFonts w:ascii="Times New Roman" w:hAnsi="Times New Roman" w:cs="Times New Roman"/>
                                <w:color w:val="000000" w:themeColor="text1"/>
                              </w:rPr>
                              <w:t>050</w:t>
                            </w:r>
                            <w:r w:rsidRPr="00752FB7">
                              <w:rPr>
                                <w:rFonts w:ascii="Times New Roman" w:hAnsi="Times New Roman" w:cs="Times New Roman"/>
                                <w:color w:val="000000" w:themeColor="text1"/>
                              </w:rPr>
                              <w:t xml:space="preserve">_______ </w:t>
                            </w:r>
                            <w:r>
                              <w:rPr>
                                <w:rFonts w:ascii="Times New Roman" w:hAnsi="Times New Roman" w:cs="Times New Roman"/>
                                <w:color w:val="000000" w:themeColor="text1"/>
                              </w:rPr>
                              <w:t xml:space="preserve">  </w:t>
                            </w:r>
                            <w:r w:rsidRPr="00752FB7">
                              <w:rPr>
                                <w:rFonts w:ascii="Times New Roman" w:hAnsi="Times New Roman" w:cs="Times New Roman"/>
                                <w:color w:val="000000" w:themeColor="text1"/>
                              </w:rPr>
                              <w:t>Year of Enrollment</w:t>
                            </w:r>
                            <w:r>
                              <w:rPr>
                                <w:rFonts w:ascii="Times New Roman" w:hAnsi="Times New Roman" w:cs="Times New Roman"/>
                                <w:color w:val="000000" w:themeColor="text1"/>
                              </w:rPr>
                              <w:t>:</w:t>
                            </w:r>
                            <w:r w:rsidRPr="00752FB7">
                              <w:rPr>
                                <w:rFonts w:ascii="Times New Roman" w:hAnsi="Times New Roman" w:cs="Times New Roman"/>
                                <w:color w:val="000000" w:themeColor="text1"/>
                              </w:rPr>
                              <w:t xml:space="preserve"> _________2019-2023_______</w:t>
                            </w:r>
                          </w:p>
                          <w:p w14:paraId="2EDB35EF" w14:textId="6247E003" w:rsidR="007F2B78" w:rsidRPr="00752FB7" w:rsidRDefault="007F2B78" w:rsidP="007F2B78">
                            <w:pPr>
                              <w:spacing w:line="480" w:lineRule="auto"/>
                              <w:rPr>
                                <w:rFonts w:ascii="Times New Roman" w:hAnsi="Times New Roman" w:cs="Times New Roman"/>
                                <w:color w:val="000000" w:themeColor="text1"/>
                              </w:rPr>
                            </w:pPr>
                            <w:r w:rsidRPr="00752FB7">
                              <w:rPr>
                                <w:rFonts w:ascii="Times New Roman" w:hAnsi="Times New Roman" w:cs="Times New Roman"/>
                                <w:color w:val="000000" w:themeColor="text1"/>
                              </w:rPr>
                              <w:t>Name of the Student</w:t>
                            </w:r>
                            <w:r>
                              <w:rPr>
                                <w:rFonts w:ascii="Times New Roman" w:hAnsi="Times New Roman" w:cs="Times New Roman"/>
                                <w:color w:val="000000" w:themeColor="text1"/>
                              </w:rPr>
                              <w:t xml:space="preserve">: </w:t>
                            </w:r>
                            <w:r w:rsidRPr="00752FB7">
                              <w:rPr>
                                <w:rFonts w:ascii="Times New Roman" w:hAnsi="Times New Roman" w:cs="Times New Roman"/>
                                <w:color w:val="000000" w:themeColor="text1"/>
                              </w:rPr>
                              <w:t xml:space="preserve"> __________________</w:t>
                            </w:r>
                            <w:proofErr w:type="spellStart"/>
                            <w:r w:rsidR="0042163A">
                              <w:rPr>
                                <w:rFonts w:ascii="Times New Roman" w:hAnsi="Times New Roman" w:cs="Times New Roman"/>
                                <w:color w:val="000000" w:themeColor="text1"/>
                              </w:rPr>
                              <w:t>Navneet</w:t>
                            </w:r>
                            <w:proofErr w:type="spellEnd"/>
                            <w:r w:rsidR="0042163A">
                              <w:rPr>
                                <w:rFonts w:ascii="Times New Roman" w:hAnsi="Times New Roman" w:cs="Times New Roman"/>
                                <w:color w:val="000000" w:themeColor="text1"/>
                              </w:rPr>
                              <w:t xml:space="preserve"> Mishra</w:t>
                            </w:r>
                            <w:r w:rsidRPr="00752FB7">
                              <w:rPr>
                                <w:rFonts w:ascii="Times New Roman" w:hAnsi="Times New Roman" w:cs="Times New Roman"/>
                                <w:color w:val="000000" w:themeColor="text1"/>
                              </w:rPr>
                              <w:t>____________________</w:t>
                            </w:r>
                          </w:p>
                          <w:p w14:paraId="2AB0DB08" w14:textId="6D69AFFB" w:rsidR="007F2B78" w:rsidRPr="00752FB7" w:rsidRDefault="007F2B78" w:rsidP="007F2B78">
                            <w:pPr>
                              <w:spacing w:line="480" w:lineRule="auto"/>
                              <w:rPr>
                                <w:rFonts w:ascii="Times New Roman" w:hAnsi="Times New Roman" w:cs="Times New Roman"/>
                                <w:color w:val="000000" w:themeColor="text1"/>
                              </w:rPr>
                            </w:pPr>
                            <w:r w:rsidRPr="00752FB7">
                              <w:rPr>
                                <w:rFonts w:ascii="Times New Roman" w:hAnsi="Times New Roman" w:cs="Times New Roman"/>
                                <w:color w:val="000000" w:themeColor="text1"/>
                              </w:rPr>
                              <w:t>School: __________Computer Science and Information Technology__________</w:t>
                            </w:r>
                          </w:p>
                          <w:p w14:paraId="5DCF8723" w14:textId="0A912EBE" w:rsidR="007F2B78" w:rsidRPr="00752FB7" w:rsidRDefault="007F2B78" w:rsidP="007F2B78">
                            <w:pPr>
                              <w:spacing w:line="480" w:lineRule="auto"/>
                              <w:rPr>
                                <w:rFonts w:ascii="Times New Roman" w:hAnsi="Times New Roman" w:cs="Times New Roman"/>
                                <w:color w:val="000000" w:themeColor="text1"/>
                              </w:rPr>
                            </w:pPr>
                            <w:r w:rsidRPr="00752FB7">
                              <w:rPr>
                                <w:rFonts w:ascii="Times New Roman" w:hAnsi="Times New Roman" w:cs="Times New Roman"/>
                                <w:color w:val="000000" w:themeColor="text1"/>
                              </w:rPr>
                              <w:t>Program: ____B-TECH____</w:t>
                            </w:r>
                          </w:p>
                          <w:p w14:paraId="7D80439F" w14:textId="4D1C22E5" w:rsidR="007F2B78" w:rsidRPr="00752FB7" w:rsidRDefault="007F2B78" w:rsidP="007F2B78">
                            <w:pPr>
                              <w:spacing w:line="480" w:lineRule="auto"/>
                              <w:rPr>
                                <w:rFonts w:ascii="Times New Roman" w:hAnsi="Times New Roman" w:cs="Times New Roman"/>
                                <w:color w:val="000000" w:themeColor="text1"/>
                              </w:rPr>
                            </w:pPr>
                            <w:r w:rsidRPr="00752FB7">
                              <w:rPr>
                                <w:rFonts w:ascii="Times New Roman" w:hAnsi="Times New Roman" w:cs="Times New Roman"/>
                                <w:color w:val="000000" w:themeColor="text1"/>
                              </w:rPr>
                              <w:t>Specialization/ Branch</w:t>
                            </w:r>
                            <w:r>
                              <w:rPr>
                                <w:rFonts w:ascii="Times New Roman" w:hAnsi="Times New Roman" w:cs="Times New Roman"/>
                                <w:color w:val="000000" w:themeColor="text1"/>
                              </w:rPr>
                              <w:t>:</w:t>
                            </w:r>
                            <w:r w:rsidRPr="00752FB7">
                              <w:rPr>
                                <w:rFonts w:ascii="Times New Roman" w:hAnsi="Times New Roman" w:cs="Times New Roman"/>
                                <w:color w:val="000000" w:themeColor="text1"/>
                              </w:rPr>
                              <w:t xml:space="preserve"> ___CSIT___</w:t>
                            </w:r>
                          </w:p>
                          <w:p w14:paraId="3CAF18E8" w14:textId="45A00C6A" w:rsidR="007F2B78" w:rsidRPr="00752FB7" w:rsidRDefault="007F2B78" w:rsidP="007F2B78">
                            <w:pPr>
                              <w:spacing w:line="480" w:lineRule="auto"/>
                              <w:rPr>
                                <w:rFonts w:ascii="Times New Roman" w:hAnsi="Times New Roman" w:cs="Times New Roman"/>
                                <w:color w:val="000000" w:themeColor="text1"/>
                              </w:rPr>
                            </w:pPr>
                            <w:r w:rsidRPr="00752FB7">
                              <w:rPr>
                                <w:rFonts w:ascii="Times New Roman" w:hAnsi="Times New Roman" w:cs="Times New Roman"/>
                                <w:color w:val="000000" w:themeColor="text1"/>
                              </w:rPr>
                              <w:t>Semester</w:t>
                            </w:r>
                            <w:r>
                              <w:rPr>
                                <w:rFonts w:ascii="Times New Roman" w:hAnsi="Times New Roman" w:cs="Times New Roman"/>
                                <w:color w:val="000000" w:themeColor="text1"/>
                              </w:rPr>
                              <w:t>:</w:t>
                            </w:r>
                            <w:r w:rsidRPr="00752FB7">
                              <w:rPr>
                                <w:rFonts w:ascii="Times New Roman" w:hAnsi="Times New Roman" w:cs="Times New Roman"/>
                                <w:color w:val="000000" w:themeColor="text1"/>
                              </w:rPr>
                              <w:t xml:space="preserve"> ___I</w:t>
                            </w:r>
                            <w:r w:rsidR="00C03F20">
                              <w:rPr>
                                <w:rFonts w:ascii="Times New Roman" w:hAnsi="Times New Roman" w:cs="Times New Roman"/>
                                <w:color w:val="000000" w:themeColor="text1"/>
                              </w:rPr>
                              <w:t>V</w:t>
                            </w:r>
                            <w:r w:rsidRPr="00752FB7">
                              <w:rPr>
                                <w:rFonts w:ascii="Times New Roman" w:hAnsi="Times New Roman" w:cs="Times New Roman"/>
                                <w:color w:val="000000" w:themeColor="text1"/>
                              </w:rPr>
                              <w:t xml:space="preserve">____ </w:t>
                            </w:r>
                            <w:r>
                              <w:rPr>
                                <w:rFonts w:ascii="Times New Roman" w:hAnsi="Times New Roman" w:cs="Times New Roman"/>
                                <w:color w:val="000000" w:themeColor="text1"/>
                              </w:rPr>
                              <w:t xml:space="preserve">  </w:t>
                            </w:r>
                            <w:r w:rsidRPr="00752FB7">
                              <w:rPr>
                                <w:rFonts w:ascii="Times New Roman" w:hAnsi="Times New Roman" w:cs="Times New Roman"/>
                                <w:color w:val="000000" w:themeColor="text1"/>
                              </w:rPr>
                              <w:t>Section</w:t>
                            </w:r>
                            <w:r>
                              <w:rPr>
                                <w:rFonts w:ascii="Times New Roman" w:hAnsi="Times New Roman" w:cs="Times New Roman"/>
                                <w:color w:val="000000" w:themeColor="text1"/>
                              </w:rPr>
                              <w:t xml:space="preserve">: </w:t>
                            </w:r>
                            <w:r w:rsidRPr="00752FB7">
                              <w:rPr>
                                <w:rFonts w:ascii="Times New Roman" w:hAnsi="Times New Roman" w:cs="Times New Roman"/>
                                <w:color w:val="000000" w:themeColor="text1"/>
                              </w:rPr>
                              <w:t xml:space="preserve">______B______ </w:t>
                            </w:r>
                            <w:r>
                              <w:rPr>
                                <w:rFonts w:ascii="Times New Roman" w:hAnsi="Times New Roman" w:cs="Times New Roman"/>
                                <w:color w:val="000000" w:themeColor="text1"/>
                              </w:rPr>
                              <w:t xml:space="preserve">  </w:t>
                            </w:r>
                            <w:r w:rsidRPr="00752FB7">
                              <w:rPr>
                                <w:rFonts w:ascii="Times New Roman" w:hAnsi="Times New Roman" w:cs="Times New Roman"/>
                                <w:color w:val="000000" w:themeColor="text1"/>
                              </w:rPr>
                              <w:t>Branch</w:t>
                            </w:r>
                            <w:r>
                              <w:rPr>
                                <w:rFonts w:ascii="Times New Roman" w:hAnsi="Times New Roman" w:cs="Times New Roman"/>
                                <w:color w:val="000000" w:themeColor="text1"/>
                              </w:rPr>
                              <w:t xml:space="preserve">: </w:t>
                            </w:r>
                            <w:r w:rsidRPr="00752FB7">
                              <w:rPr>
                                <w:rFonts w:ascii="Times New Roman" w:hAnsi="Times New Roman" w:cs="Times New Roman"/>
                                <w:color w:val="000000" w:themeColor="text1"/>
                              </w:rPr>
                              <w:t xml:space="preserve"> _____</w:t>
                            </w:r>
                            <w:r w:rsidR="0042163A">
                              <w:rPr>
                                <w:rFonts w:ascii="Times New Roman" w:hAnsi="Times New Roman" w:cs="Times New Roman"/>
                                <w:color w:val="000000" w:themeColor="text1"/>
                              </w:rPr>
                              <w:t>B1</w:t>
                            </w:r>
                            <w:r w:rsidRPr="00752FB7">
                              <w:rPr>
                                <w:rFonts w:ascii="Times New Roman" w:hAnsi="Times New Roman" w:cs="Times New Roman"/>
                                <w:color w:val="000000" w:themeColor="text1"/>
                              </w:rPr>
                              <w:t xml:space="preserve">______ </w:t>
                            </w:r>
                          </w:p>
                          <w:p w14:paraId="245B56B9" w14:textId="1ACE7D16" w:rsidR="007F2B78" w:rsidRPr="00752FB7" w:rsidRDefault="007F2B78" w:rsidP="007F2B78">
                            <w:pPr>
                              <w:spacing w:line="480" w:lineRule="auto"/>
                              <w:rPr>
                                <w:rFonts w:ascii="Times New Roman" w:hAnsi="Times New Roman" w:cs="Times New Roman"/>
                                <w:color w:val="000000" w:themeColor="text1"/>
                              </w:rPr>
                            </w:pPr>
                            <w:r w:rsidRPr="00752FB7">
                              <w:rPr>
                                <w:rFonts w:ascii="Times New Roman" w:hAnsi="Times New Roman" w:cs="Times New Roman"/>
                                <w:color w:val="000000" w:themeColor="text1"/>
                              </w:rPr>
                              <w:t>Paper Code</w:t>
                            </w:r>
                            <w:r>
                              <w:rPr>
                                <w:rFonts w:ascii="Times New Roman" w:hAnsi="Times New Roman" w:cs="Times New Roman"/>
                                <w:color w:val="000000" w:themeColor="text1"/>
                              </w:rPr>
                              <w:t xml:space="preserve">: </w:t>
                            </w:r>
                            <w:r w:rsidRPr="00752FB7">
                              <w:rPr>
                                <w:rFonts w:ascii="Times New Roman" w:hAnsi="Times New Roman" w:cs="Times New Roman"/>
                                <w:color w:val="000000" w:themeColor="text1"/>
                              </w:rPr>
                              <w:t xml:space="preserve"> _</w:t>
                            </w:r>
                            <w:r>
                              <w:rPr>
                                <w:rFonts w:ascii="Times New Roman" w:hAnsi="Times New Roman" w:cs="Times New Roman"/>
                                <w:color w:val="000000" w:themeColor="text1"/>
                              </w:rPr>
                              <w:t>__</w:t>
                            </w:r>
                            <w:r w:rsidRPr="00752FB7">
                              <w:rPr>
                                <w:rFonts w:ascii="Times New Roman" w:hAnsi="Times New Roman" w:cs="Times New Roman"/>
                                <w:color w:val="000000" w:themeColor="text1"/>
                              </w:rPr>
                              <w:t>BTCS0</w:t>
                            </w:r>
                            <w:r w:rsidR="00C03F20">
                              <w:rPr>
                                <w:rFonts w:ascii="Times New Roman" w:hAnsi="Times New Roman" w:cs="Times New Roman"/>
                                <w:color w:val="000000" w:themeColor="text1"/>
                              </w:rPr>
                              <w:t>4CCB5</w:t>
                            </w:r>
                            <w:r>
                              <w:rPr>
                                <w:rFonts w:ascii="Times New Roman" w:hAnsi="Times New Roman" w:cs="Times New Roman"/>
                                <w:color w:val="000000" w:themeColor="text1"/>
                              </w:rPr>
                              <w:t>__</w:t>
                            </w:r>
                            <w:r w:rsidRPr="00752FB7">
                              <w:rPr>
                                <w:rFonts w:ascii="Times New Roman" w:hAnsi="Times New Roman" w:cs="Times New Roman"/>
                                <w:color w:val="000000" w:themeColor="text1"/>
                              </w:rPr>
                              <w:t>__</w:t>
                            </w:r>
                            <w:r>
                              <w:rPr>
                                <w:rFonts w:ascii="Times New Roman" w:hAnsi="Times New Roman" w:cs="Times New Roman"/>
                                <w:color w:val="000000" w:themeColor="text1"/>
                              </w:rPr>
                              <w:t xml:space="preserve">  </w:t>
                            </w:r>
                            <w:r w:rsidRPr="00752FB7">
                              <w:rPr>
                                <w:rFonts w:ascii="Times New Roman" w:hAnsi="Times New Roman" w:cs="Times New Roman"/>
                                <w:color w:val="000000" w:themeColor="text1"/>
                              </w:rPr>
                              <w:t xml:space="preserve"> Name of Paper</w:t>
                            </w:r>
                            <w:r>
                              <w:rPr>
                                <w:rFonts w:ascii="Times New Roman" w:hAnsi="Times New Roman" w:cs="Times New Roman"/>
                                <w:color w:val="000000" w:themeColor="text1"/>
                              </w:rPr>
                              <w:t xml:space="preserve">: </w:t>
                            </w:r>
                            <w:r w:rsidRPr="00752FB7">
                              <w:rPr>
                                <w:rFonts w:ascii="Times New Roman" w:hAnsi="Times New Roman" w:cs="Times New Roman"/>
                                <w:color w:val="000000" w:themeColor="text1"/>
                              </w:rPr>
                              <w:t xml:space="preserve"> _</w:t>
                            </w:r>
                            <w:r w:rsidR="00C03F20">
                              <w:rPr>
                                <w:rFonts w:ascii="Times New Roman" w:hAnsi="Times New Roman" w:cs="Times New Roman"/>
                                <w:color w:val="000000" w:themeColor="text1"/>
                              </w:rPr>
                              <w:t>_Mobile Application Development</w:t>
                            </w:r>
                            <w:r w:rsidRPr="00752FB7">
                              <w:rPr>
                                <w:rFonts w:ascii="Times New Roman" w:hAnsi="Times New Roman" w:cs="Times New Roman"/>
                                <w:color w:val="000000" w:themeColor="text1"/>
                              </w:rPr>
                              <w:t>__</w:t>
                            </w:r>
                          </w:p>
                          <w:p w14:paraId="5F1AB3E6" w14:textId="78937F08" w:rsidR="007F2B78" w:rsidRPr="00752FB7" w:rsidRDefault="007F2B78" w:rsidP="007F2B78">
                            <w:pPr>
                              <w:spacing w:line="480" w:lineRule="auto"/>
                              <w:rPr>
                                <w:color w:val="000000" w:themeColor="text1"/>
                              </w:rPr>
                            </w:pPr>
                            <w:r w:rsidRPr="00752FB7">
                              <w:rPr>
                                <w:rFonts w:ascii="Times New Roman" w:hAnsi="Times New Roman" w:cs="Times New Roman"/>
                                <w:color w:val="000000" w:themeColor="text1"/>
                              </w:rPr>
                              <w:t>Faculty In-Charge</w:t>
                            </w:r>
                            <w:r>
                              <w:rPr>
                                <w:rFonts w:ascii="Times New Roman" w:hAnsi="Times New Roman" w:cs="Times New Roman"/>
                                <w:color w:val="000000" w:themeColor="text1"/>
                              </w:rPr>
                              <w:t xml:space="preserve">: </w:t>
                            </w:r>
                            <w:r w:rsidRPr="00752FB7">
                              <w:rPr>
                                <w:rFonts w:ascii="Times New Roman" w:hAnsi="Times New Roman" w:cs="Times New Roman"/>
                                <w:color w:val="000000" w:themeColor="text1"/>
                              </w:rPr>
                              <w:t xml:space="preserve"> </w:t>
                            </w:r>
                            <w:r>
                              <w:rPr>
                                <w:rFonts w:ascii="Times New Roman" w:hAnsi="Times New Roman" w:cs="Times New Roman"/>
                                <w:color w:val="000000" w:themeColor="text1"/>
                              </w:rPr>
                              <w:t>____</w:t>
                            </w:r>
                            <w:r w:rsidR="00C03F20">
                              <w:rPr>
                                <w:rFonts w:ascii="Times New Roman" w:hAnsi="Times New Roman" w:cs="Times New Roman"/>
                                <w:color w:val="000000" w:themeColor="text1"/>
                              </w:rPr>
                              <w:t xml:space="preserve">Mr. Deepak Yadav </w:t>
                            </w:r>
                            <w:r>
                              <w:rPr>
                                <w:rFonts w:ascii="Times New Roman" w:hAnsi="Times New Roman" w:cs="Times New Roman"/>
                                <w:color w:val="000000" w:themeColor="text1"/>
                              </w:rPr>
                              <w:t>___</w:t>
                            </w:r>
                          </w:p>
                          <w:p w14:paraId="1E745D57" w14:textId="77777777" w:rsidR="007F2B78" w:rsidRDefault="007F2B78" w:rsidP="007F2B78">
                            <w:pPr>
                              <w:jc w:val="both"/>
                            </w:pPr>
                          </w:p>
                          <w:p w14:paraId="712DA3D3" w14:textId="77777777" w:rsidR="007F2B78" w:rsidRPr="00752FB7" w:rsidRDefault="007F2B78" w:rsidP="007F2B78">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15pt;margin-top:129.7pt;width:493.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" fillcolor="white [3201]" strokecolor="#c00000" strokeweight="3pt">
                <v:textbox>
                  <w:txbxContent>
                    <w:p w14:paraId="2A77B625" w14:textId="77777777" w:rsidR="007F2B78" w:rsidRDefault="007F2B78" w:rsidP="007F2B78">
                      <w:pPr>
                        <w:spacing w:line="360" w:lineRule="auto"/>
                        <w:rPr>
                          <w:rFonts w:ascii="Times New Roman" w:hAnsi="Times New Roman" w:cs="Times New Roman"/>
                          <w:color w:val="C00000"/>
                        </w:rPr>
                      </w:pPr>
                    </w:p>
                    <w:p w14:paraId="4D93817B" w14:textId="697EBA38" w:rsidR="007F2B78" w:rsidRPr="00752FB7" w:rsidRDefault="007F2B78" w:rsidP="007F2B78">
                      <w:pPr>
                        <w:spacing w:line="480" w:lineRule="auto"/>
                        <w:rPr>
                          <w:rFonts w:ascii="Times New Roman" w:hAnsi="Times New Roman" w:cs="Times New Roman"/>
                          <w:color w:val="000000" w:themeColor="text1"/>
                        </w:rPr>
                      </w:pPr>
                      <w:r w:rsidRPr="00752FB7">
                        <w:rPr>
                          <w:rFonts w:ascii="Times New Roman" w:hAnsi="Times New Roman" w:cs="Times New Roman"/>
                          <w:color w:val="000000" w:themeColor="text1"/>
                        </w:rPr>
                        <w:t>Enrollment</w:t>
                      </w:r>
                      <w:r>
                        <w:rPr>
                          <w:rFonts w:ascii="Times New Roman" w:hAnsi="Times New Roman" w:cs="Times New Roman"/>
                          <w:color w:val="000000" w:themeColor="text1"/>
                        </w:rPr>
                        <w:t xml:space="preserve">   </w:t>
                      </w:r>
                      <w:r w:rsidRPr="00752FB7">
                        <w:rPr>
                          <w:rFonts w:ascii="Times New Roman" w:hAnsi="Times New Roman" w:cs="Times New Roman"/>
                          <w:color w:val="000000" w:themeColor="text1"/>
                        </w:rPr>
                        <w:t>Number</w:t>
                      </w:r>
                      <w:r>
                        <w:rPr>
                          <w:rFonts w:ascii="Times New Roman" w:hAnsi="Times New Roman" w:cs="Times New Roman"/>
                          <w:color w:val="000000" w:themeColor="text1"/>
                        </w:rPr>
                        <w:t xml:space="preserve">: </w:t>
                      </w:r>
                      <w:r w:rsidRPr="00752FB7">
                        <w:rPr>
                          <w:rFonts w:ascii="Times New Roman" w:hAnsi="Times New Roman" w:cs="Times New Roman"/>
                          <w:color w:val="000000" w:themeColor="text1"/>
                        </w:rPr>
                        <w:t xml:space="preserve"> ______2019BTCS</w:t>
                      </w:r>
                      <w:r w:rsidR="0042163A">
                        <w:rPr>
                          <w:rFonts w:ascii="Times New Roman" w:hAnsi="Times New Roman" w:cs="Times New Roman"/>
                          <w:color w:val="000000" w:themeColor="text1"/>
                        </w:rPr>
                        <w:t>050</w:t>
                      </w:r>
                      <w:r w:rsidRPr="00752FB7">
                        <w:rPr>
                          <w:rFonts w:ascii="Times New Roman" w:hAnsi="Times New Roman" w:cs="Times New Roman"/>
                          <w:color w:val="000000" w:themeColor="text1"/>
                        </w:rPr>
                        <w:t xml:space="preserve">_______ </w:t>
                      </w:r>
                      <w:r>
                        <w:rPr>
                          <w:rFonts w:ascii="Times New Roman" w:hAnsi="Times New Roman" w:cs="Times New Roman"/>
                          <w:color w:val="000000" w:themeColor="text1"/>
                        </w:rPr>
                        <w:t xml:space="preserve">  </w:t>
                      </w:r>
                      <w:r w:rsidRPr="00752FB7">
                        <w:rPr>
                          <w:rFonts w:ascii="Times New Roman" w:hAnsi="Times New Roman" w:cs="Times New Roman"/>
                          <w:color w:val="000000" w:themeColor="text1"/>
                        </w:rPr>
                        <w:t>Year of Enrollment</w:t>
                      </w:r>
                      <w:r>
                        <w:rPr>
                          <w:rFonts w:ascii="Times New Roman" w:hAnsi="Times New Roman" w:cs="Times New Roman"/>
                          <w:color w:val="000000" w:themeColor="text1"/>
                        </w:rPr>
                        <w:t>:</w:t>
                      </w:r>
                      <w:r w:rsidRPr="00752FB7">
                        <w:rPr>
                          <w:rFonts w:ascii="Times New Roman" w:hAnsi="Times New Roman" w:cs="Times New Roman"/>
                          <w:color w:val="000000" w:themeColor="text1"/>
                        </w:rPr>
                        <w:t xml:space="preserve"> _________2019-2023_______</w:t>
                      </w:r>
                    </w:p>
                    <w:p w14:paraId="2EDB35EF" w14:textId="6247E003" w:rsidR="007F2B78" w:rsidRPr="00752FB7" w:rsidRDefault="007F2B78" w:rsidP="007F2B78">
                      <w:pPr>
                        <w:spacing w:line="480" w:lineRule="auto"/>
                        <w:rPr>
                          <w:rFonts w:ascii="Times New Roman" w:hAnsi="Times New Roman" w:cs="Times New Roman"/>
                          <w:color w:val="000000" w:themeColor="text1"/>
                        </w:rPr>
                      </w:pPr>
                      <w:r w:rsidRPr="00752FB7">
                        <w:rPr>
                          <w:rFonts w:ascii="Times New Roman" w:hAnsi="Times New Roman" w:cs="Times New Roman"/>
                          <w:color w:val="000000" w:themeColor="text1"/>
                        </w:rPr>
                        <w:t>Name of the Student</w:t>
                      </w:r>
                      <w:r>
                        <w:rPr>
                          <w:rFonts w:ascii="Times New Roman" w:hAnsi="Times New Roman" w:cs="Times New Roman"/>
                          <w:color w:val="000000" w:themeColor="text1"/>
                        </w:rPr>
                        <w:t xml:space="preserve">: </w:t>
                      </w:r>
                      <w:r w:rsidRPr="00752FB7">
                        <w:rPr>
                          <w:rFonts w:ascii="Times New Roman" w:hAnsi="Times New Roman" w:cs="Times New Roman"/>
                          <w:color w:val="000000" w:themeColor="text1"/>
                        </w:rPr>
                        <w:t xml:space="preserve"> __________________</w:t>
                      </w:r>
                      <w:proofErr w:type="spellStart"/>
                      <w:r w:rsidR="0042163A">
                        <w:rPr>
                          <w:rFonts w:ascii="Times New Roman" w:hAnsi="Times New Roman" w:cs="Times New Roman"/>
                          <w:color w:val="000000" w:themeColor="text1"/>
                        </w:rPr>
                        <w:t>Navneet</w:t>
                      </w:r>
                      <w:proofErr w:type="spellEnd"/>
                      <w:r w:rsidR="0042163A">
                        <w:rPr>
                          <w:rFonts w:ascii="Times New Roman" w:hAnsi="Times New Roman" w:cs="Times New Roman"/>
                          <w:color w:val="000000" w:themeColor="text1"/>
                        </w:rPr>
                        <w:t xml:space="preserve"> Mishra</w:t>
                      </w:r>
                      <w:r w:rsidRPr="00752FB7">
                        <w:rPr>
                          <w:rFonts w:ascii="Times New Roman" w:hAnsi="Times New Roman" w:cs="Times New Roman"/>
                          <w:color w:val="000000" w:themeColor="text1"/>
                        </w:rPr>
                        <w:t>____________________</w:t>
                      </w:r>
                    </w:p>
                    <w:p w14:paraId="2AB0DB08" w14:textId="6D69AFFB" w:rsidR="007F2B78" w:rsidRPr="00752FB7" w:rsidRDefault="007F2B78" w:rsidP="007F2B78">
                      <w:pPr>
                        <w:spacing w:line="480" w:lineRule="auto"/>
                        <w:rPr>
                          <w:rFonts w:ascii="Times New Roman" w:hAnsi="Times New Roman" w:cs="Times New Roman"/>
                          <w:color w:val="000000" w:themeColor="text1"/>
                        </w:rPr>
                      </w:pPr>
                      <w:r w:rsidRPr="00752FB7">
                        <w:rPr>
                          <w:rFonts w:ascii="Times New Roman" w:hAnsi="Times New Roman" w:cs="Times New Roman"/>
                          <w:color w:val="000000" w:themeColor="text1"/>
                        </w:rPr>
                        <w:t>School: __________Computer Science and Information Technology__________</w:t>
                      </w:r>
                    </w:p>
                    <w:p w14:paraId="5DCF8723" w14:textId="0A912EBE" w:rsidR="007F2B78" w:rsidRPr="00752FB7" w:rsidRDefault="007F2B78" w:rsidP="007F2B78">
                      <w:pPr>
                        <w:spacing w:line="480" w:lineRule="auto"/>
                        <w:rPr>
                          <w:rFonts w:ascii="Times New Roman" w:hAnsi="Times New Roman" w:cs="Times New Roman"/>
                          <w:color w:val="000000" w:themeColor="text1"/>
                        </w:rPr>
                      </w:pPr>
                      <w:r w:rsidRPr="00752FB7">
                        <w:rPr>
                          <w:rFonts w:ascii="Times New Roman" w:hAnsi="Times New Roman" w:cs="Times New Roman"/>
                          <w:color w:val="000000" w:themeColor="text1"/>
                        </w:rPr>
                        <w:t>Program: ____B-TECH____</w:t>
                      </w:r>
                    </w:p>
                    <w:p w14:paraId="7D80439F" w14:textId="4D1C22E5" w:rsidR="007F2B78" w:rsidRPr="00752FB7" w:rsidRDefault="007F2B78" w:rsidP="007F2B78">
                      <w:pPr>
                        <w:spacing w:line="480" w:lineRule="auto"/>
                        <w:rPr>
                          <w:rFonts w:ascii="Times New Roman" w:hAnsi="Times New Roman" w:cs="Times New Roman"/>
                          <w:color w:val="000000" w:themeColor="text1"/>
                        </w:rPr>
                      </w:pPr>
                      <w:r w:rsidRPr="00752FB7">
                        <w:rPr>
                          <w:rFonts w:ascii="Times New Roman" w:hAnsi="Times New Roman" w:cs="Times New Roman"/>
                          <w:color w:val="000000" w:themeColor="text1"/>
                        </w:rPr>
                        <w:t>Specialization/ Branch</w:t>
                      </w:r>
                      <w:r>
                        <w:rPr>
                          <w:rFonts w:ascii="Times New Roman" w:hAnsi="Times New Roman" w:cs="Times New Roman"/>
                          <w:color w:val="000000" w:themeColor="text1"/>
                        </w:rPr>
                        <w:t>:</w:t>
                      </w:r>
                      <w:r w:rsidRPr="00752FB7">
                        <w:rPr>
                          <w:rFonts w:ascii="Times New Roman" w:hAnsi="Times New Roman" w:cs="Times New Roman"/>
                          <w:color w:val="000000" w:themeColor="text1"/>
                        </w:rPr>
                        <w:t xml:space="preserve"> ___CSIT___</w:t>
                      </w:r>
                    </w:p>
                    <w:p w14:paraId="3CAF18E8" w14:textId="45A00C6A" w:rsidR="007F2B78" w:rsidRPr="00752FB7" w:rsidRDefault="007F2B78" w:rsidP="007F2B78">
                      <w:pPr>
                        <w:spacing w:line="480" w:lineRule="auto"/>
                        <w:rPr>
                          <w:rFonts w:ascii="Times New Roman" w:hAnsi="Times New Roman" w:cs="Times New Roman"/>
                          <w:color w:val="000000" w:themeColor="text1"/>
                        </w:rPr>
                      </w:pPr>
                      <w:r w:rsidRPr="00752FB7">
                        <w:rPr>
                          <w:rFonts w:ascii="Times New Roman" w:hAnsi="Times New Roman" w:cs="Times New Roman"/>
                          <w:color w:val="000000" w:themeColor="text1"/>
                        </w:rPr>
                        <w:t>Semester</w:t>
                      </w:r>
                      <w:r>
                        <w:rPr>
                          <w:rFonts w:ascii="Times New Roman" w:hAnsi="Times New Roman" w:cs="Times New Roman"/>
                          <w:color w:val="000000" w:themeColor="text1"/>
                        </w:rPr>
                        <w:t>:</w:t>
                      </w:r>
                      <w:r w:rsidRPr="00752FB7">
                        <w:rPr>
                          <w:rFonts w:ascii="Times New Roman" w:hAnsi="Times New Roman" w:cs="Times New Roman"/>
                          <w:color w:val="000000" w:themeColor="text1"/>
                        </w:rPr>
                        <w:t xml:space="preserve"> ___I</w:t>
                      </w:r>
                      <w:r w:rsidR="00C03F20">
                        <w:rPr>
                          <w:rFonts w:ascii="Times New Roman" w:hAnsi="Times New Roman" w:cs="Times New Roman"/>
                          <w:color w:val="000000" w:themeColor="text1"/>
                        </w:rPr>
                        <w:t>V</w:t>
                      </w:r>
                      <w:r w:rsidRPr="00752FB7">
                        <w:rPr>
                          <w:rFonts w:ascii="Times New Roman" w:hAnsi="Times New Roman" w:cs="Times New Roman"/>
                          <w:color w:val="000000" w:themeColor="text1"/>
                        </w:rPr>
                        <w:t xml:space="preserve">____ </w:t>
                      </w:r>
                      <w:r>
                        <w:rPr>
                          <w:rFonts w:ascii="Times New Roman" w:hAnsi="Times New Roman" w:cs="Times New Roman"/>
                          <w:color w:val="000000" w:themeColor="text1"/>
                        </w:rPr>
                        <w:t xml:space="preserve">  </w:t>
                      </w:r>
                      <w:r w:rsidRPr="00752FB7">
                        <w:rPr>
                          <w:rFonts w:ascii="Times New Roman" w:hAnsi="Times New Roman" w:cs="Times New Roman"/>
                          <w:color w:val="000000" w:themeColor="text1"/>
                        </w:rPr>
                        <w:t>Section</w:t>
                      </w:r>
                      <w:r>
                        <w:rPr>
                          <w:rFonts w:ascii="Times New Roman" w:hAnsi="Times New Roman" w:cs="Times New Roman"/>
                          <w:color w:val="000000" w:themeColor="text1"/>
                        </w:rPr>
                        <w:t xml:space="preserve">: </w:t>
                      </w:r>
                      <w:r w:rsidRPr="00752FB7">
                        <w:rPr>
                          <w:rFonts w:ascii="Times New Roman" w:hAnsi="Times New Roman" w:cs="Times New Roman"/>
                          <w:color w:val="000000" w:themeColor="text1"/>
                        </w:rPr>
                        <w:t xml:space="preserve">______B______ </w:t>
                      </w:r>
                      <w:r>
                        <w:rPr>
                          <w:rFonts w:ascii="Times New Roman" w:hAnsi="Times New Roman" w:cs="Times New Roman"/>
                          <w:color w:val="000000" w:themeColor="text1"/>
                        </w:rPr>
                        <w:t xml:space="preserve">  </w:t>
                      </w:r>
                      <w:r w:rsidRPr="00752FB7">
                        <w:rPr>
                          <w:rFonts w:ascii="Times New Roman" w:hAnsi="Times New Roman" w:cs="Times New Roman"/>
                          <w:color w:val="000000" w:themeColor="text1"/>
                        </w:rPr>
                        <w:t>Branch</w:t>
                      </w:r>
                      <w:r>
                        <w:rPr>
                          <w:rFonts w:ascii="Times New Roman" w:hAnsi="Times New Roman" w:cs="Times New Roman"/>
                          <w:color w:val="000000" w:themeColor="text1"/>
                        </w:rPr>
                        <w:t xml:space="preserve">: </w:t>
                      </w:r>
                      <w:r w:rsidRPr="00752FB7">
                        <w:rPr>
                          <w:rFonts w:ascii="Times New Roman" w:hAnsi="Times New Roman" w:cs="Times New Roman"/>
                          <w:color w:val="000000" w:themeColor="text1"/>
                        </w:rPr>
                        <w:t xml:space="preserve"> _____</w:t>
                      </w:r>
                      <w:r w:rsidR="0042163A">
                        <w:rPr>
                          <w:rFonts w:ascii="Times New Roman" w:hAnsi="Times New Roman" w:cs="Times New Roman"/>
                          <w:color w:val="000000" w:themeColor="text1"/>
                        </w:rPr>
                        <w:t>B1</w:t>
                      </w:r>
                      <w:r w:rsidRPr="00752FB7">
                        <w:rPr>
                          <w:rFonts w:ascii="Times New Roman" w:hAnsi="Times New Roman" w:cs="Times New Roman"/>
                          <w:color w:val="000000" w:themeColor="text1"/>
                        </w:rPr>
                        <w:t xml:space="preserve">______ </w:t>
                      </w:r>
                    </w:p>
                    <w:p w14:paraId="245B56B9" w14:textId="1ACE7D16" w:rsidR="007F2B78" w:rsidRPr="00752FB7" w:rsidRDefault="007F2B78" w:rsidP="007F2B78">
                      <w:pPr>
                        <w:spacing w:line="480" w:lineRule="auto"/>
                        <w:rPr>
                          <w:rFonts w:ascii="Times New Roman" w:hAnsi="Times New Roman" w:cs="Times New Roman"/>
                          <w:color w:val="000000" w:themeColor="text1"/>
                        </w:rPr>
                      </w:pPr>
                      <w:r w:rsidRPr="00752FB7">
                        <w:rPr>
                          <w:rFonts w:ascii="Times New Roman" w:hAnsi="Times New Roman" w:cs="Times New Roman"/>
                          <w:color w:val="000000" w:themeColor="text1"/>
                        </w:rPr>
                        <w:t>Paper Code</w:t>
                      </w:r>
                      <w:r>
                        <w:rPr>
                          <w:rFonts w:ascii="Times New Roman" w:hAnsi="Times New Roman" w:cs="Times New Roman"/>
                          <w:color w:val="000000" w:themeColor="text1"/>
                        </w:rPr>
                        <w:t xml:space="preserve">: </w:t>
                      </w:r>
                      <w:r w:rsidRPr="00752FB7">
                        <w:rPr>
                          <w:rFonts w:ascii="Times New Roman" w:hAnsi="Times New Roman" w:cs="Times New Roman"/>
                          <w:color w:val="000000" w:themeColor="text1"/>
                        </w:rPr>
                        <w:t xml:space="preserve"> _</w:t>
                      </w:r>
                      <w:r>
                        <w:rPr>
                          <w:rFonts w:ascii="Times New Roman" w:hAnsi="Times New Roman" w:cs="Times New Roman"/>
                          <w:color w:val="000000" w:themeColor="text1"/>
                        </w:rPr>
                        <w:t>__</w:t>
                      </w:r>
                      <w:r w:rsidRPr="00752FB7">
                        <w:rPr>
                          <w:rFonts w:ascii="Times New Roman" w:hAnsi="Times New Roman" w:cs="Times New Roman"/>
                          <w:color w:val="000000" w:themeColor="text1"/>
                        </w:rPr>
                        <w:t>BTCS0</w:t>
                      </w:r>
                      <w:r w:rsidR="00C03F20">
                        <w:rPr>
                          <w:rFonts w:ascii="Times New Roman" w:hAnsi="Times New Roman" w:cs="Times New Roman"/>
                          <w:color w:val="000000" w:themeColor="text1"/>
                        </w:rPr>
                        <w:t>4CCB5</w:t>
                      </w:r>
                      <w:r>
                        <w:rPr>
                          <w:rFonts w:ascii="Times New Roman" w:hAnsi="Times New Roman" w:cs="Times New Roman"/>
                          <w:color w:val="000000" w:themeColor="text1"/>
                        </w:rPr>
                        <w:t>__</w:t>
                      </w:r>
                      <w:r w:rsidRPr="00752FB7">
                        <w:rPr>
                          <w:rFonts w:ascii="Times New Roman" w:hAnsi="Times New Roman" w:cs="Times New Roman"/>
                          <w:color w:val="000000" w:themeColor="text1"/>
                        </w:rPr>
                        <w:t>__</w:t>
                      </w:r>
                      <w:r>
                        <w:rPr>
                          <w:rFonts w:ascii="Times New Roman" w:hAnsi="Times New Roman" w:cs="Times New Roman"/>
                          <w:color w:val="000000" w:themeColor="text1"/>
                        </w:rPr>
                        <w:t xml:space="preserve">  </w:t>
                      </w:r>
                      <w:r w:rsidRPr="00752FB7">
                        <w:rPr>
                          <w:rFonts w:ascii="Times New Roman" w:hAnsi="Times New Roman" w:cs="Times New Roman"/>
                          <w:color w:val="000000" w:themeColor="text1"/>
                        </w:rPr>
                        <w:t xml:space="preserve"> Name of Paper</w:t>
                      </w:r>
                      <w:r>
                        <w:rPr>
                          <w:rFonts w:ascii="Times New Roman" w:hAnsi="Times New Roman" w:cs="Times New Roman"/>
                          <w:color w:val="000000" w:themeColor="text1"/>
                        </w:rPr>
                        <w:t xml:space="preserve">: </w:t>
                      </w:r>
                      <w:r w:rsidRPr="00752FB7">
                        <w:rPr>
                          <w:rFonts w:ascii="Times New Roman" w:hAnsi="Times New Roman" w:cs="Times New Roman"/>
                          <w:color w:val="000000" w:themeColor="text1"/>
                        </w:rPr>
                        <w:t xml:space="preserve"> _</w:t>
                      </w:r>
                      <w:r w:rsidR="00C03F20">
                        <w:rPr>
                          <w:rFonts w:ascii="Times New Roman" w:hAnsi="Times New Roman" w:cs="Times New Roman"/>
                          <w:color w:val="000000" w:themeColor="text1"/>
                        </w:rPr>
                        <w:t>_Mobile Application Development</w:t>
                      </w:r>
                      <w:r w:rsidRPr="00752FB7">
                        <w:rPr>
                          <w:rFonts w:ascii="Times New Roman" w:hAnsi="Times New Roman" w:cs="Times New Roman"/>
                          <w:color w:val="000000" w:themeColor="text1"/>
                        </w:rPr>
                        <w:t>__</w:t>
                      </w:r>
                    </w:p>
                    <w:p w14:paraId="5F1AB3E6" w14:textId="78937F08" w:rsidR="007F2B78" w:rsidRPr="00752FB7" w:rsidRDefault="007F2B78" w:rsidP="007F2B78">
                      <w:pPr>
                        <w:spacing w:line="480" w:lineRule="auto"/>
                        <w:rPr>
                          <w:color w:val="000000" w:themeColor="text1"/>
                        </w:rPr>
                      </w:pPr>
                      <w:r w:rsidRPr="00752FB7">
                        <w:rPr>
                          <w:rFonts w:ascii="Times New Roman" w:hAnsi="Times New Roman" w:cs="Times New Roman"/>
                          <w:color w:val="000000" w:themeColor="text1"/>
                        </w:rPr>
                        <w:t>Faculty In-Charge</w:t>
                      </w:r>
                      <w:r>
                        <w:rPr>
                          <w:rFonts w:ascii="Times New Roman" w:hAnsi="Times New Roman" w:cs="Times New Roman"/>
                          <w:color w:val="000000" w:themeColor="text1"/>
                        </w:rPr>
                        <w:t xml:space="preserve">: </w:t>
                      </w:r>
                      <w:r w:rsidRPr="00752FB7">
                        <w:rPr>
                          <w:rFonts w:ascii="Times New Roman" w:hAnsi="Times New Roman" w:cs="Times New Roman"/>
                          <w:color w:val="000000" w:themeColor="text1"/>
                        </w:rPr>
                        <w:t xml:space="preserve"> </w:t>
                      </w:r>
                      <w:r>
                        <w:rPr>
                          <w:rFonts w:ascii="Times New Roman" w:hAnsi="Times New Roman" w:cs="Times New Roman"/>
                          <w:color w:val="000000" w:themeColor="text1"/>
                        </w:rPr>
                        <w:t>____</w:t>
                      </w:r>
                      <w:r w:rsidR="00C03F20">
                        <w:rPr>
                          <w:rFonts w:ascii="Times New Roman" w:hAnsi="Times New Roman" w:cs="Times New Roman"/>
                          <w:color w:val="000000" w:themeColor="text1"/>
                        </w:rPr>
                        <w:t xml:space="preserve">Mr. Deepak Yadav </w:t>
                      </w:r>
                      <w:r>
                        <w:rPr>
                          <w:rFonts w:ascii="Times New Roman" w:hAnsi="Times New Roman" w:cs="Times New Roman"/>
                          <w:color w:val="000000" w:themeColor="text1"/>
                        </w:rPr>
                        <w:t>___</w:t>
                      </w:r>
                    </w:p>
                    <w:p w14:paraId="1E745D57" w14:textId="77777777" w:rsidR="007F2B78" w:rsidRDefault="007F2B78" w:rsidP="007F2B78">
                      <w:pPr>
                        <w:jc w:val="both"/>
                      </w:pPr>
                    </w:p>
                    <w:p w14:paraId="712DA3D3" w14:textId="77777777" w:rsidR="007F2B78" w:rsidRPr="00752FB7" w:rsidRDefault="007F2B78" w:rsidP="007F2B78">
                      <w:pPr>
                        <w:jc w:val="both"/>
                      </w:pPr>
                    </w:p>
                  </w:txbxContent>
                </v:textbox>
              </v:rect>
            </w:pict>
          </mc:Fallback>
        </mc:AlternateContent>
      </w:r>
    </w:p>
    <w:p w14:paraId="40885B8E" w14:textId="5FF2E6E6" w:rsidR="000A5C48" w:rsidRDefault="000A5C48" w:rsidP="001F328F">
      <w:pPr>
        <w:spacing w:before="77"/>
        <w:ind w:left="64" w:right="780"/>
        <w:jc w:val="center"/>
        <w:rPr>
          <w:rFonts w:ascii="Times New Roman" w:hAnsi="Times New Roman" w:cs="Times New Roman"/>
          <w:b/>
          <w:bCs/>
          <w:sz w:val="56"/>
          <w:szCs w:val="56"/>
        </w:rPr>
      </w:pPr>
      <w:r>
        <w:rPr>
          <w:rFonts w:ascii="Times New Roman" w:hAnsi="Times New Roman" w:cs="Times New Roman"/>
          <w:b/>
          <w:bCs/>
          <w:sz w:val="56"/>
          <w:szCs w:val="56"/>
        </w:rPr>
        <w:lastRenderedPageBreak/>
        <w:t>CERTIFICATE</w:t>
      </w:r>
    </w:p>
    <w:p w14:paraId="0490FE0B" w14:textId="496EA278" w:rsidR="000A5C48" w:rsidRDefault="000A5C48" w:rsidP="001F328F">
      <w:pPr>
        <w:spacing w:before="77"/>
        <w:ind w:left="64" w:right="780"/>
        <w:jc w:val="center"/>
        <w:rPr>
          <w:rFonts w:ascii="Times New Roman" w:hAnsi="Times New Roman" w:cs="Times New Roman"/>
          <w:b/>
          <w:bCs/>
          <w:sz w:val="56"/>
          <w:szCs w:val="56"/>
        </w:rPr>
      </w:pPr>
    </w:p>
    <w:p w14:paraId="345BB175" w14:textId="2514E6F5" w:rsidR="000A5C48" w:rsidRDefault="000A5C48" w:rsidP="001F328F">
      <w:pPr>
        <w:spacing w:before="77"/>
        <w:ind w:left="64" w:right="780"/>
        <w:jc w:val="center"/>
        <w:rPr>
          <w:rFonts w:ascii="Times New Roman" w:hAnsi="Times New Roman" w:cs="Times New Roman"/>
          <w:b/>
          <w:bCs/>
          <w:sz w:val="56"/>
          <w:szCs w:val="56"/>
        </w:rPr>
      </w:pPr>
      <w:r>
        <w:rPr>
          <w:rFonts w:ascii="Times New Roman" w:hAnsi="Times New Roman" w:cs="Times New Roman"/>
          <w:b/>
          <w:bCs/>
          <w:sz w:val="56"/>
          <w:szCs w:val="56"/>
        </w:rPr>
        <w:t>THE SKILL AND PRACTICAL EXPERIMENT ENTERED IN THIS JOURNAL HAVE BEEN SATISFACTORILY PERFORMED BY</w:t>
      </w:r>
    </w:p>
    <w:p w14:paraId="2DECF949" w14:textId="0AB59360" w:rsidR="000A5C48" w:rsidRDefault="000A5C48" w:rsidP="001F328F">
      <w:pPr>
        <w:spacing w:before="77"/>
        <w:ind w:left="64" w:right="780"/>
        <w:jc w:val="center"/>
        <w:rPr>
          <w:rFonts w:ascii="Times New Roman" w:hAnsi="Times New Roman" w:cs="Times New Roman"/>
          <w:b/>
          <w:bCs/>
          <w:sz w:val="56"/>
          <w:szCs w:val="56"/>
        </w:rPr>
      </w:pPr>
    </w:p>
    <w:p w14:paraId="72E36D63" w14:textId="19E872EB" w:rsidR="001A4D11" w:rsidRDefault="001A4D11" w:rsidP="001F328F">
      <w:pPr>
        <w:spacing w:before="77"/>
        <w:ind w:left="64" w:right="780"/>
        <w:jc w:val="center"/>
        <w:rPr>
          <w:rFonts w:ascii="Times New Roman" w:hAnsi="Times New Roman" w:cs="Times New Roman"/>
          <w:b/>
          <w:bCs/>
          <w:sz w:val="56"/>
          <w:szCs w:val="56"/>
        </w:rPr>
      </w:pPr>
    </w:p>
    <w:p w14:paraId="058D4FE8" w14:textId="77777777" w:rsidR="001A4D11" w:rsidRPr="001A4D11" w:rsidRDefault="001A4D11" w:rsidP="001A4D11">
      <w:pPr>
        <w:spacing w:before="77" w:line="360" w:lineRule="auto"/>
        <w:ind w:left="64" w:right="780"/>
        <w:jc w:val="both"/>
        <w:rPr>
          <w:rFonts w:ascii="Times New Roman" w:hAnsi="Times New Roman" w:cs="Times New Roman"/>
          <w:b/>
          <w:bCs/>
          <w:sz w:val="28"/>
          <w:szCs w:val="28"/>
        </w:rPr>
      </w:pPr>
    </w:p>
    <w:p w14:paraId="44911EBE" w14:textId="45AB5AA5" w:rsidR="000A5C48" w:rsidRPr="001A4D11" w:rsidRDefault="000A5C48" w:rsidP="001A4D11">
      <w:pPr>
        <w:spacing w:before="77" w:line="360" w:lineRule="auto"/>
        <w:ind w:left="64" w:right="780"/>
        <w:jc w:val="both"/>
        <w:rPr>
          <w:rFonts w:ascii="Times New Roman" w:hAnsi="Times New Roman" w:cs="Times New Roman"/>
          <w:b/>
          <w:bCs/>
          <w:sz w:val="28"/>
          <w:szCs w:val="28"/>
        </w:rPr>
      </w:pPr>
      <w:proofErr w:type="gramStart"/>
      <w:r w:rsidRPr="001A4D11">
        <w:rPr>
          <w:rFonts w:ascii="Times New Roman" w:hAnsi="Times New Roman" w:cs="Times New Roman"/>
          <w:b/>
          <w:bCs/>
          <w:sz w:val="28"/>
          <w:szCs w:val="28"/>
        </w:rPr>
        <w:t>ENROLLMENT NO_</w:t>
      </w:r>
      <w:r w:rsidR="001A4D11">
        <w:rPr>
          <w:rFonts w:ascii="Times New Roman" w:hAnsi="Times New Roman" w:cs="Times New Roman"/>
          <w:b/>
          <w:bCs/>
          <w:sz w:val="28"/>
          <w:szCs w:val="28"/>
        </w:rPr>
        <w:t>__</w:t>
      </w:r>
      <w:r w:rsidRPr="001A4D11">
        <w:rPr>
          <w:rFonts w:ascii="Times New Roman" w:hAnsi="Times New Roman" w:cs="Times New Roman"/>
          <w:b/>
          <w:bCs/>
          <w:sz w:val="28"/>
          <w:szCs w:val="28"/>
        </w:rPr>
        <w:t>2019BTCS</w:t>
      </w:r>
      <w:r w:rsidR="0042163A">
        <w:rPr>
          <w:rFonts w:ascii="Times New Roman" w:hAnsi="Times New Roman" w:cs="Times New Roman"/>
          <w:b/>
          <w:bCs/>
          <w:sz w:val="28"/>
          <w:szCs w:val="28"/>
        </w:rPr>
        <w:t>050</w:t>
      </w:r>
      <w:r w:rsidR="001A4D11" w:rsidRPr="001A4D11">
        <w:rPr>
          <w:rFonts w:ascii="Times New Roman" w:hAnsi="Times New Roman" w:cs="Times New Roman"/>
          <w:b/>
          <w:bCs/>
          <w:sz w:val="28"/>
          <w:szCs w:val="28"/>
        </w:rPr>
        <w:t>_</w:t>
      </w:r>
      <w:r w:rsidR="001A4D11">
        <w:rPr>
          <w:rFonts w:ascii="Times New Roman" w:hAnsi="Times New Roman" w:cs="Times New Roman"/>
          <w:b/>
          <w:bCs/>
          <w:sz w:val="28"/>
          <w:szCs w:val="28"/>
        </w:rPr>
        <w:t>_</w:t>
      </w:r>
      <w:r w:rsidRPr="001A4D11">
        <w:rPr>
          <w:rFonts w:ascii="Times New Roman" w:hAnsi="Times New Roman" w:cs="Times New Roman"/>
          <w:b/>
          <w:bCs/>
          <w:sz w:val="28"/>
          <w:szCs w:val="28"/>
        </w:rPr>
        <w:t xml:space="preserve"> MR/MS_</w:t>
      </w:r>
      <w:r w:rsidR="001A4D11">
        <w:rPr>
          <w:rFonts w:ascii="Times New Roman" w:hAnsi="Times New Roman" w:cs="Times New Roman"/>
          <w:b/>
          <w:bCs/>
          <w:sz w:val="28"/>
          <w:szCs w:val="28"/>
        </w:rPr>
        <w:t>_</w:t>
      </w:r>
      <w:r w:rsidR="0042163A">
        <w:rPr>
          <w:rFonts w:ascii="Times New Roman" w:hAnsi="Times New Roman" w:cs="Times New Roman"/>
          <w:b/>
          <w:bCs/>
          <w:sz w:val="28"/>
          <w:szCs w:val="28"/>
        </w:rPr>
        <w:t>NAVNEET MISHRA</w:t>
      </w:r>
      <w:r w:rsidRPr="001A4D11">
        <w:rPr>
          <w:rFonts w:ascii="Times New Roman" w:hAnsi="Times New Roman" w:cs="Times New Roman"/>
          <w:b/>
          <w:bCs/>
          <w:sz w:val="28"/>
          <w:szCs w:val="28"/>
        </w:rPr>
        <w:t>_</w:t>
      </w:r>
      <w:r w:rsidR="001A4D11">
        <w:rPr>
          <w:rFonts w:ascii="Times New Roman" w:hAnsi="Times New Roman" w:cs="Times New Roman"/>
          <w:b/>
          <w:bCs/>
          <w:sz w:val="28"/>
          <w:szCs w:val="28"/>
        </w:rPr>
        <w:t>_</w:t>
      </w:r>
      <w:r w:rsidRPr="001A4D11">
        <w:rPr>
          <w:rFonts w:ascii="Times New Roman" w:hAnsi="Times New Roman" w:cs="Times New Roman"/>
          <w:b/>
          <w:bCs/>
          <w:sz w:val="28"/>
          <w:szCs w:val="28"/>
        </w:rPr>
        <w:t xml:space="preserve"> STUDYING IN PROGRAM__B-TECH</w:t>
      </w:r>
      <w:r w:rsidR="001A4D11">
        <w:rPr>
          <w:rFonts w:ascii="Times New Roman" w:hAnsi="Times New Roman" w:cs="Times New Roman"/>
          <w:b/>
          <w:bCs/>
          <w:sz w:val="28"/>
          <w:szCs w:val="28"/>
        </w:rPr>
        <w:t xml:space="preserve">__ </w:t>
      </w:r>
      <w:r w:rsidRPr="001A4D11">
        <w:rPr>
          <w:rFonts w:ascii="Times New Roman" w:hAnsi="Times New Roman" w:cs="Times New Roman"/>
          <w:b/>
          <w:bCs/>
          <w:sz w:val="28"/>
          <w:szCs w:val="28"/>
        </w:rPr>
        <w:t>BRANCH__CSIT___</w:t>
      </w:r>
      <w:r w:rsidR="001A4D11" w:rsidRPr="001A4D11">
        <w:rPr>
          <w:rFonts w:ascii="Times New Roman" w:hAnsi="Times New Roman" w:cs="Times New Roman"/>
          <w:b/>
          <w:bCs/>
          <w:sz w:val="28"/>
          <w:szCs w:val="28"/>
        </w:rPr>
        <w:t xml:space="preserve"> IN SCHOOL OF__Computer Science and Information Technology___ DURING SEMESTER___IV__ OF ACADEMIC YEAR___ 2020-2021___.</w:t>
      </w:r>
      <w:proofErr w:type="gramEnd"/>
    </w:p>
    <w:p w14:paraId="7AA49445" w14:textId="16D92443" w:rsidR="001A4D11" w:rsidRDefault="001A4D11" w:rsidP="001A4D11">
      <w:pPr>
        <w:spacing w:before="77"/>
        <w:ind w:left="64" w:right="780"/>
        <w:rPr>
          <w:rFonts w:ascii="Times New Roman" w:hAnsi="Times New Roman" w:cs="Times New Roman"/>
          <w:b/>
          <w:bCs/>
          <w:sz w:val="32"/>
          <w:szCs w:val="32"/>
        </w:rPr>
      </w:pPr>
    </w:p>
    <w:p w14:paraId="2350E84C" w14:textId="71EC69CC" w:rsidR="001A4D11" w:rsidRDefault="001A4D11" w:rsidP="001A4D11">
      <w:pPr>
        <w:spacing w:before="77"/>
        <w:ind w:left="64" w:right="780"/>
        <w:rPr>
          <w:rFonts w:ascii="Times New Roman" w:hAnsi="Times New Roman" w:cs="Times New Roman"/>
          <w:b/>
          <w:bCs/>
          <w:sz w:val="32"/>
          <w:szCs w:val="32"/>
        </w:rPr>
      </w:pPr>
    </w:p>
    <w:p w14:paraId="15A3AE2C" w14:textId="435D9996" w:rsidR="001A4D11" w:rsidRDefault="001A4D11" w:rsidP="001A4D11">
      <w:pPr>
        <w:spacing w:before="77"/>
        <w:ind w:left="64" w:right="780"/>
        <w:rPr>
          <w:rFonts w:ascii="Times New Roman" w:hAnsi="Times New Roman" w:cs="Times New Roman"/>
          <w:b/>
          <w:bCs/>
          <w:sz w:val="32"/>
          <w:szCs w:val="32"/>
        </w:rPr>
      </w:pPr>
    </w:p>
    <w:p w14:paraId="78D9F3E5" w14:textId="5C6E8150" w:rsidR="001A4D11" w:rsidRDefault="001A4D11" w:rsidP="001A4D11">
      <w:pPr>
        <w:spacing w:before="77"/>
        <w:ind w:left="64" w:right="780"/>
        <w:rPr>
          <w:rFonts w:ascii="Times New Roman" w:hAnsi="Times New Roman" w:cs="Times New Roman"/>
          <w:b/>
          <w:bCs/>
          <w:sz w:val="32"/>
          <w:szCs w:val="32"/>
        </w:rPr>
      </w:pPr>
    </w:p>
    <w:p w14:paraId="1663D446" w14:textId="0ED33EB9" w:rsidR="001A4D11" w:rsidRDefault="001A4D11" w:rsidP="001A4D11">
      <w:pPr>
        <w:spacing w:before="77"/>
        <w:ind w:left="64" w:right="780"/>
        <w:rPr>
          <w:rFonts w:ascii="Times New Roman" w:hAnsi="Times New Roman" w:cs="Times New Roman"/>
          <w:b/>
          <w:bCs/>
          <w:sz w:val="32"/>
          <w:szCs w:val="32"/>
        </w:rPr>
      </w:pPr>
    </w:p>
    <w:p w14:paraId="591A0903" w14:textId="56D88EB5" w:rsidR="001A4D11" w:rsidRDefault="001A4D11" w:rsidP="001A4D11">
      <w:pPr>
        <w:spacing w:before="77"/>
        <w:ind w:left="64" w:right="780"/>
        <w:rPr>
          <w:rFonts w:ascii="Times New Roman" w:hAnsi="Times New Roman" w:cs="Times New Roman"/>
          <w:b/>
          <w:bCs/>
          <w:sz w:val="32"/>
          <w:szCs w:val="32"/>
        </w:rPr>
      </w:pPr>
    </w:p>
    <w:p w14:paraId="4CE78EB1" w14:textId="574133F7" w:rsidR="001A4D11" w:rsidRDefault="001A4D11" w:rsidP="001A4D11">
      <w:pPr>
        <w:spacing w:before="77"/>
        <w:ind w:left="64" w:right="780"/>
        <w:rPr>
          <w:rFonts w:ascii="Times New Roman" w:hAnsi="Times New Roman" w:cs="Times New Roman"/>
          <w:b/>
          <w:bCs/>
          <w:sz w:val="32"/>
          <w:szCs w:val="32"/>
        </w:rPr>
      </w:pPr>
      <w:r>
        <w:rPr>
          <w:rFonts w:ascii="Times New Roman" w:hAnsi="Times New Roman" w:cs="Times New Roman"/>
          <w:b/>
          <w:bCs/>
          <w:sz w:val="32"/>
          <w:szCs w:val="32"/>
        </w:rPr>
        <w:t>____________________</w:t>
      </w:r>
    </w:p>
    <w:p w14:paraId="7B737E57" w14:textId="3F525885" w:rsidR="001A4D11" w:rsidRDefault="001A4D11" w:rsidP="001A4D11">
      <w:pPr>
        <w:spacing w:before="77"/>
        <w:ind w:left="64" w:right="780"/>
        <w:rPr>
          <w:rFonts w:ascii="Times New Roman" w:hAnsi="Times New Roman" w:cs="Times New Roman"/>
          <w:b/>
          <w:bCs/>
          <w:sz w:val="32"/>
          <w:szCs w:val="32"/>
        </w:rPr>
      </w:pPr>
      <w:r>
        <w:rPr>
          <w:rFonts w:ascii="Times New Roman" w:hAnsi="Times New Roman" w:cs="Times New Roman"/>
          <w:b/>
          <w:bCs/>
          <w:sz w:val="32"/>
          <w:szCs w:val="32"/>
        </w:rPr>
        <w:t>(                                      )</w:t>
      </w:r>
    </w:p>
    <w:p w14:paraId="551AB597" w14:textId="098DE335" w:rsidR="001A4D11" w:rsidRDefault="001A4D11" w:rsidP="001A4D11">
      <w:pPr>
        <w:spacing w:before="77"/>
        <w:ind w:left="64" w:right="780"/>
        <w:rPr>
          <w:rFonts w:ascii="Times New Roman" w:hAnsi="Times New Roman" w:cs="Times New Roman"/>
          <w:b/>
          <w:bCs/>
          <w:sz w:val="32"/>
          <w:szCs w:val="32"/>
        </w:rPr>
      </w:pPr>
      <w:r>
        <w:rPr>
          <w:rFonts w:ascii="Times New Roman" w:hAnsi="Times New Roman" w:cs="Times New Roman"/>
          <w:b/>
          <w:bCs/>
          <w:sz w:val="32"/>
          <w:szCs w:val="32"/>
        </w:rPr>
        <w:t>DATE: _____________</w:t>
      </w:r>
    </w:p>
    <w:p w14:paraId="16093946" w14:textId="7AE70286" w:rsidR="001A4D11" w:rsidRDefault="001A4D11" w:rsidP="001A4D11">
      <w:pPr>
        <w:spacing w:before="77"/>
        <w:ind w:left="64" w:right="780"/>
        <w:rPr>
          <w:rFonts w:ascii="Times New Roman" w:hAnsi="Times New Roman" w:cs="Times New Roman"/>
          <w:b/>
          <w:bCs/>
          <w:sz w:val="32"/>
          <w:szCs w:val="32"/>
        </w:rPr>
      </w:pPr>
    </w:p>
    <w:p w14:paraId="0B58D58E" w14:textId="6A055A43" w:rsidR="001A4D11" w:rsidRDefault="001A4D11" w:rsidP="001A4D11">
      <w:pPr>
        <w:spacing w:before="77"/>
        <w:ind w:left="64" w:right="780"/>
        <w:rPr>
          <w:rFonts w:ascii="Times New Roman" w:hAnsi="Times New Roman" w:cs="Times New Roman"/>
          <w:b/>
          <w:bCs/>
          <w:sz w:val="32"/>
          <w:szCs w:val="32"/>
        </w:rPr>
      </w:pPr>
    </w:p>
    <w:p w14:paraId="6A64A696" w14:textId="3257B810" w:rsidR="001A4D11" w:rsidRDefault="001A4D11" w:rsidP="001A4D11">
      <w:pPr>
        <w:spacing w:before="77"/>
        <w:ind w:left="64" w:right="780"/>
        <w:rPr>
          <w:rFonts w:ascii="Times New Roman" w:hAnsi="Times New Roman" w:cs="Times New Roman"/>
          <w:b/>
          <w:bCs/>
          <w:sz w:val="32"/>
          <w:szCs w:val="32"/>
        </w:rPr>
      </w:pPr>
    </w:p>
    <w:p w14:paraId="42517490" w14:textId="49F19F57" w:rsidR="001A4D11" w:rsidRDefault="001A4D11" w:rsidP="001A4D11">
      <w:pPr>
        <w:spacing w:before="77"/>
        <w:ind w:right="780"/>
        <w:rPr>
          <w:rFonts w:ascii="Times New Roman" w:hAnsi="Times New Roman" w:cs="Times New Roman"/>
          <w:b/>
          <w:bCs/>
          <w:sz w:val="32"/>
          <w:szCs w:val="32"/>
        </w:rPr>
      </w:pPr>
    </w:p>
    <w:p w14:paraId="64221612" w14:textId="77777777" w:rsidR="001A4D11" w:rsidRPr="000A5C48" w:rsidRDefault="001A4D11" w:rsidP="001A4D11">
      <w:pPr>
        <w:spacing w:before="77"/>
        <w:ind w:left="64" w:right="780"/>
        <w:rPr>
          <w:rFonts w:ascii="Times New Roman" w:hAnsi="Times New Roman" w:cs="Times New Roman"/>
          <w:b/>
          <w:bCs/>
          <w:sz w:val="32"/>
          <w:szCs w:val="32"/>
        </w:rPr>
      </w:pPr>
    </w:p>
    <w:p w14:paraId="688F727E" w14:textId="33362DD0" w:rsidR="00F94E7A" w:rsidRPr="001F328F" w:rsidRDefault="002315C3" w:rsidP="001F328F">
      <w:pPr>
        <w:spacing w:before="77"/>
        <w:ind w:left="64" w:right="780"/>
        <w:jc w:val="center"/>
        <w:rPr>
          <w:rFonts w:ascii="Times New Roman" w:hAnsi="Times New Roman" w:cs="Times New Roman"/>
          <w:b/>
          <w:sz w:val="72"/>
          <w:szCs w:val="72"/>
        </w:rPr>
      </w:pPr>
      <w:r w:rsidRPr="001F328F">
        <w:rPr>
          <w:rFonts w:ascii="Times New Roman" w:hAnsi="Times New Roman" w:cs="Times New Roman"/>
          <w:noProof/>
          <w:sz w:val="72"/>
          <w:szCs w:val="72"/>
        </w:rPr>
        <mc:AlternateContent>
          <mc:Choice Requires="wps">
            <w:drawing>
              <wp:anchor distT="0" distB="0" distL="114300" distR="114300" simplePos="0" relativeHeight="251655168" behindDoc="1" locked="0" layoutInCell="1" allowOverlap="1" wp14:anchorId="01AF73BB" wp14:editId="42F77B50">
                <wp:simplePos x="0" y="0"/>
                <wp:positionH relativeFrom="page">
                  <wp:posOffset>2017395</wp:posOffset>
                </wp:positionH>
                <wp:positionV relativeFrom="paragraph">
                  <wp:posOffset>1609090</wp:posOffset>
                </wp:positionV>
                <wp:extent cx="39370" cy="182880"/>
                <wp:effectExtent l="0" t="0" r="6350" b="0"/>
                <wp:wrapNone/>
                <wp:docPr id="2" name="Rectangles 12"/>
                <wp:cNvGraphicFramePr/>
                <a:graphic xmlns:a="http://schemas.openxmlformats.org/drawingml/2006/main">
                  <a:graphicData uri="http://schemas.microsoft.com/office/word/2010/wordprocessingShape">
                    <wps:wsp>
                      <wps:cNvSpPr/>
                      <wps:spPr>
                        <a:xfrm>
                          <a:off x="0" y="0"/>
                          <a:ext cx="39370" cy="182880"/>
                        </a:xfrm>
                        <a:prstGeom prst="rect">
                          <a:avLst/>
                        </a:prstGeom>
                        <a:solidFill>
                          <a:srgbClr val="F9F9F9"/>
                        </a:solidFill>
                        <a:ln>
                          <a:noFill/>
                        </a:ln>
                      </wps:spPr>
                      <wps:bodyPr upright="1"/>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BC1AC64" id="Rectangles 12" o:spid="_x0000_s1026" style="position:absolute;margin-left:158.85pt;margin-top:126.7pt;width:3.1pt;height:14.4pt;z-index:-2516613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" fillcolor="#f9f9f9" stroked="f">
                <w10:wrap anchorx="page"/>
              </v:rect>
            </w:pict>
          </mc:Fallback>
        </mc:AlternateContent>
      </w:r>
      <w:r w:rsidRPr="001F328F">
        <w:rPr>
          <w:rFonts w:ascii="Times New Roman" w:hAnsi="Times New Roman" w:cs="Times New Roman"/>
          <w:b/>
          <w:w w:val="85"/>
          <w:sz w:val="72"/>
          <w:szCs w:val="72"/>
        </w:rPr>
        <w:t>INDEX</w:t>
      </w:r>
    </w:p>
    <w:p w14:paraId="622841B5" w14:textId="77777777" w:rsidR="00F94E7A" w:rsidRPr="007F2B78" w:rsidRDefault="00F94E7A">
      <w:pPr>
        <w:pStyle w:val="BodyText"/>
        <w:rPr>
          <w:rFonts w:ascii="Times New Roman" w:hAnsi="Times New Roman" w:cs="Times New Roman"/>
          <w:b/>
          <w:sz w:val="20"/>
        </w:rPr>
      </w:pPr>
    </w:p>
    <w:p w14:paraId="3D6DB936" w14:textId="77777777" w:rsidR="00F94E7A" w:rsidRPr="007F2B78" w:rsidRDefault="00F94E7A">
      <w:pPr>
        <w:pStyle w:val="BodyText"/>
        <w:rPr>
          <w:rFonts w:ascii="Times New Roman" w:hAnsi="Times New Roman" w:cs="Times New Roman"/>
          <w:b/>
          <w:sz w:val="20"/>
        </w:rPr>
      </w:pPr>
    </w:p>
    <w:p w14:paraId="35671B25" w14:textId="77777777" w:rsidR="00F94E7A" w:rsidRPr="007F2B78" w:rsidRDefault="00F94E7A">
      <w:pPr>
        <w:pStyle w:val="BodyText"/>
        <w:rPr>
          <w:rFonts w:ascii="Times New Roman" w:hAnsi="Times New Roman" w:cs="Times New Roman"/>
          <w:b/>
          <w:sz w:val="20"/>
        </w:rPr>
      </w:pPr>
    </w:p>
    <w:p w14:paraId="4F891BB4" w14:textId="77777777" w:rsidR="00F94E7A" w:rsidRPr="007F2B78" w:rsidRDefault="00F94E7A">
      <w:pPr>
        <w:pStyle w:val="BodyText"/>
        <w:spacing w:before="9"/>
        <w:rPr>
          <w:rFonts w:ascii="Times New Roman" w:hAnsi="Times New Roman" w:cs="Times New Roman"/>
          <w:b/>
          <w:sz w:val="1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94"/>
        <w:gridCol w:w="140"/>
        <w:gridCol w:w="1986"/>
        <w:gridCol w:w="1994"/>
        <w:gridCol w:w="2015"/>
        <w:gridCol w:w="2368"/>
      </w:tblGrid>
      <w:tr w:rsidR="00F94E7A" w:rsidRPr="007F2B78" w14:paraId="4185709D" w14:textId="77777777">
        <w:trPr>
          <w:trHeight w:val="578"/>
        </w:trPr>
        <w:tc>
          <w:tcPr>
            <w:tcW w:w="794" w:type="dxa"/>
          </w:tcPr>
          <w:p w14:paraId="59F8AA3F" w14:textId="77777777" w:rsidR="00F94E7A" w:rsidRPr="007F2B78" w:rsidRDefault="002315C3" w:rsidP="001F328F">
            <w:pPr>
              <w:pStyle w:val="TableParagraph"/>
              <w:spacing w:line="290" w:lineRule="exact"/>
              <w:ind w:left="94" w:right="84"/>
              <w:rPr>
                <w:rFonts w:ascii="Times New Roman" w:hAnsi="Times New Roman" w:cs="Times New Roman"/>
                <w:b/>
                <w:sz w:val="24"/>
              </w:rPr>
            </w:pPr>
            <w:r w:rsidRPr="007F2B78">
              <w:rPr>
                <w:rFonts w:ascii="Times New Roman" w:hAnsi="Times New Roman" w:cs="Times New Roman"/>
                <w:b/>
                <w:w w:val="85"/>
                <w:sz w:val="24"/>
              </w:rPr>
              <w:t>S.NO</w:t>
            </w:r>
          </w:p>
        </w:tc>
        <w:tc>
          <w:tcPr>
            <w:tcW w:w="2126" w:type="dxa"/>
            <w:gridSpan w:val="2"/>
          </w:tcPr>
          <w:p w14:paraId="33A81545" w14:textId="77777777" w:rsidR="00F94E7A" w:rsidRPr="007F2B78" w:rsidRDefault="002315C3" w:rsidP="001F328F">
            <w:pPr>
              <w:pStyle w:val="TableParagraph"/>
              <w:spacing w:before="9"/>
              <w:rPr>
                <w:rFonts w:ascii="Times New Roman" w:hAnsi="Times New Roman" w:cs="Times New Roman"/>
                <w:b/>
                <w:sz w:val="24"/>
              </w:rPr>
            </w:pPr>
            <w:r w:rsidRPr="007F2B78">
              <w:rPr>
                <w:rFonts w:ascii="Times New Roman" w:hAnsi="Times New Roman" w:cs="Times New Roman"/>
                <w:b/>
                <w:w w:val="80"/>
                <w:sz w:val="24"/>
              </w:rPr>
              <w:t xml:space="preserve">Title of Practical </w:t>
            </w:r>
            <w:r w:rsidRPr="007F2B78">
              <w:rPr>
                <w:rFonts w:ascii="Times New Roman" w:hAnsi="Times New Roman" w:cs="Times New Roman"/>
                <w:b/>
                <w:w w:val="90"/>
                <w:sz w:val="24"/>
              </w:rPr>
              <w:t>Activity</w:t>
            </w:r>
          </w:p>
        </w:tc>
        <w:tc>
          <w:tcPr>
            <w:tcW w:w="1994" w:type="dxa"/>
          </w:tcPr>
          <w:p w14:paraId="5244BE80" w14:textId="77777777" w:rsidR="00F94E7A" w:rsidRPr="007F2B78" w:rsidRDefault="002315C3" w:rsidP="001F328F">
            <w:pPr>
              <w:pStyle w:val="TableParagraph"/>
              <w:spacing w:before="9"/>
              <w:ind w:left="459" w:right="429" w:firstLine="156"/>
              <w:rPr>
                <w:rFonts w:ascii="Times New Roman" w:hAnsi="Times New Roman" w:cs="Times New Roman"/>
                <w:b/>
                <w:sz w:val="24"/>
              </w:rPr>
            </w:pPr>
            <w:r w:rsidRPr="007F2B78">
              <w:rPr>
                <w:rFonts w:ascii="Times New Roman" w:hAnsi="Times New Roman" w:cs="Times New Roman"/>
                <w:b/>
                <w:w w:val="90"/>
                <w:sz w:val="24"/>
              </w:rPr>
              <w:t xml:space="preserve">Date of </w:t>
            </w:r>
            <w:r w:rsidRPr="007F2B78">
              <w:rPr>
                <w:rFonts w:ascii="Times New Roman" w:hAnsi="Times New Roman" w:cs="Times New Roman"/>
                <w:b/>
                <w:w w:val="80"/>
                <w:sz w:val="24"/>
              </w:rPr>
              <w:t>Allocation</w:t>
            </w:r>
          </w:p>
        </w:tc>
        <w:tc>
          <w:tcPr>
            <w:tcW w:w="2015" w:type="dxa"/>
          </w:tcPr>
          <w:p w14:paraId="324D0473" w14:textId="77777777" w:rsidR="00F94E7A" w:rsidRPr="007F2B78" w:rsidRDefault="002315C3" w:rsidP="001F328F">
            <w:pPr>
              <w:pStyle w:val="TableParagraph"/>
              <w:spacing w:before="9"/>
              <w:ind w:left="383" w:right="363" w:firstLine="242"/>
              <w:rPr>
                <w:rFonts w:ascii="Times New Roman" w:hAnsi="Times New Roman" w:cs="Times New Roman"/>
                <w:b/>
                <w:sz w:val="24"/>
              </w:rPr>
            </w:pPr>
            <w:r w:rsidRPr="007F2B78">
              <w:rPr>
                <w:rFonts w:ascii="Times New Roman" w:hAnsi="Times New Roman" w:cs="Times New Roman"/>
                <w:b/>
                <w:w w:val="90"/>
                <w:sz w:val="24"/>
              </w:rPr>
              <w:t xml:space="preserve">Date of </w:t>
            </w:r>
            <w:r w:rsidRPr="007F2B78">
              <w:rPr>
                <w:rFonts w:ascii="Times New Roman" w:hAnsi="Times New Roman" w:cs="Times New Roman"/>
                <w:b/>
                <w:w w:val="80"/>
                <w:sz w:val="24"/>
              </w:rPr>
              <w:t>Submission</w:t>
            </w:r>
          </w:p>
        </w:tc>
        <w:tc>
          <w:tcPr>
            <w:tcW w:w="2368" w:type="dxa"/>
          </w:tcPr>
          <w:p w14:paraId="4FB08259" w14:textId="77777777" w:rsidR="00F94E7A" w:rsidRPr="007F2B78" w:rsidRDefault="002315C3" w:rsidP="001F328F">
            <w:pPr>
              <w:pStyle w:val="TableParagraph"/>
              <w:spacing w:line="290" w:lineRule="exact"/>
              <w:ind w:left="394"/>
              <w:rPr>
                <w:rFonts w:ascii="Times New Roman" w:hAnsi="Times New Roman" w:cs="Times New Roman"/>
                <w:b/>
                <w:sz w:val="24"/>
              </w:rPr>
            </w:pPr>
            <w:r w:rsidRPr="007F2B78">
              <w:rPr>
                <w:rFonts w:ascii="Times New Roman" w:hAnsi="Times New Roman" w:cs="Times New Roman"/>
                <w:b/>
                <w:w w:val="90"/>
                <w:sz w:val="24"/>
              </w:rPr>
              <w:t>Sign of Faculty</w:t>
            </w:r>
          </w:p>
        </w:tc>
      </w:tr>
      <w:tr w:rsidR="00F94E7A" w:rsidRPr="007F2B78" w14:paraId="09F2B3D5" w14:textId="77777777" w:rsidTr="001F328F">
        <w:trPr>
          <w:trHeight w:val="620"/>
        </w:trPr>
        <w:tc>
          <w:tcPr>
            <w:tcW w:w="794" w:type="dxa"/>
          </w:tcPr>
          <w:p w14:paraId="373E2089" w14:textId="77777777" w:rsidR="00F94E7A" w:rsidRPr="001F328F" w:rsidRDefault="002315C3" w:rsidP="001F328F">
            <w:pPr>
              <w:pStyle w:val="TableParagraph"/>
              <w:spacing w:line="281" w:lineRule="exact"/>
              <w:ind w:left="93" w:right="84"/>
              <w:rPr>
                <w:rFonts w:ascii="Times New Roman" w:hAnsi="Times New Roman" w:cs="Times New Roman"/>
                <w:bCs/>
                <w:sz w:val="24"/>
              </w:rPr>
            </w:pPr>
            <w:r w:rsidRPr="001F328F">
              <w:rPr>
                <w:rFonts w:ascii="Times New Roman" w:hAnsi="Times New Roman" w:cs="Times New Roman"/>
                <w:bCs/>
                <w:w w:val="65"/>
                <w:sz w:val="24"/>
              </w:rPr>
              <w:t>1)</w:t>
            </w:r>
          </w:p>
        </w:tc>
        <w:tc>
          <w:tcPr>
            <w:tcW w:w="2126" w:type="dxa"/>
            <w:gridSpan w:val="2"/>
          </w:tcPr>
          <w:p w14:paraId="6572F804" w14:textId="77777777" w:rsidR="00F94E7A" w:rsidRPr="001F328F" w:rsidRDefault="002315C3" w:rsidP="001F328F">
            <w:pPr>
              <w:pStyle w:val="TableParagraph"/>
              <w:spacing w:line="252" w:lineRule="auto"/>
              <w:ind w:right="370"/>
              <w:rPr>
                <w:rFonts w:ascii="Times New Roman" w:hAnsi="Times New Roman" w:cs="Times New Roman"/>
                <w:bCs/>
                <w:sz w:val="24"/>
              </w:rPr>
            </w:pPr>
            <w:r w:rsidRPr="001F328F">
              <w:rPr>
                <w:rFonts w:ascii="Times New Roman" w:hAnsi="Times New Roman" w:cs="Times New Roman"/>
                <w:bCs/>
                <w:w w:val="80"/>
                <w:sz w:val="24"/>
              </w:rPr>
              <w:t xml:space="preserve">Create Android </w:t>
            </w:r>
            <w:r w:rsidRPr="001F328F">
              <w:rPr>
                <w:rFonts w:ascii="Times New Roman" w:hAnsi="Times New Roman" w:cs="Times New Roman"/>
                <w:bCs/>
                <w:w w:val="90"/>
                <w:sz w:val="24"/>
              </w:rPr>
              <w:t>Project.</w:t>
            </w:r>
          </w:p>
        </w:tc>
        <w:tc>
          <w:tcPr>
            <w:tcW w:w="1994" w:type="dxa"/>
          </w:tcPr>
          <w:p w14:paraId="06A19FE7" w14:textId="77777777" w:rsidR="00F94E7A" w:rsidRPr="001F328F" w:rsidRDefault="002315C3" w:rsidP="001F328F">
            <w:pPr>
              <w:pStyle w:val="TableParagraph"/>
              <w:spacing w:line="281" w:lineRule="exact"/>
              <w:ind w:left="413"/>
              <w:rPr>
                <w:rFonts w:ascii="Times New Roman" w:hAnsi="Times New Roman" w:cs="Times New Roman"/>
                <w:bCs/>
                <w:sz w:val="24"/>
              </w:rPr>
            </w:pPr>
            <w:r w:rsidRPr="001F328F">
              <w:rPr>
                <w:rFonts w:ascii="Times New Roman" w:hAnsi="Times New Roman" w:cs="Times New Roman"/>
                <w:bCs/>
                <w:spacing w:val="-1"/>
                <w:w w:val="62"/>
                <w:sz w:val="24"/>
              </w:rPr>
              <w:t>10</w:t>
            </w:r>
            <w:r w:rsidRPr="001F328F">
              <w:rPr>
                <w:rFonts w:ascii="Times New Roman" w:hAnsi="Times New Roman" w:cs="Times New Roman"/>
                <w:bCs/>
                <w:w w:val="99"/>
                <w:sz w:val="24"/>
              </w:rPr>
              <w:t>-</w:t>
            </w:r>
            <w:r w:rsidRPr="001F328F">
              <w:rPr>
                <w:rFonts w:ascii="Times New Roman" w:hAnsi="Times New Roman" w:cs="Times New Roman"/>
                <w:bCs/>
                <w:spacing w:val="-1"/>
                <w:w w:val="77"/>
                <w:sz w:val="24"/>
              </w:rPr>
              <w:t>0</w:t>
            </w:r>
            <w:r w:rsidRPr="001F328F">
              <w:rPr>
                <w:rFonts w:ascii="Times New Roman" w:hAnsi="Times New Roman" w:cs="Times New Roman"/>
                <w:bCs/>
                <w:spacing w:val="-2"/>
                <w:w w:val="77"/>
                <w:sz w:val="24"/>
              </w:rPr>
              <w:t>5</w:t>
            </w:r>
            <w:r w:rsidRPr="001F328F">
              <w:rPr>
                <w:rFonts w:ascii="Times New Roman" w:hAnsi="Times New Roman" w:cs="Times New Roman"/>
                <w:bCs/>
                <w:w w:val="99"/>
                <w:sz w:val="24"/>
              </w:rPr>
              <w:t>-</w:t>
            </w:r>
            <w:r w:rsidRPr="001F328F">
              <w:rPr>
                <w:rFonts w:ascii="Times New Roman" w:hAnsi="Times New Roman" w:cs="Times New Roman"/>
                <w:bCs/>
                <w:w w:val="74"/>
                <w:sz w:val="24"/>
              </w:rPr>
              <w:t>202</w:t>
            </w:r>
            <w:r w:rsidRPr="001F328F">
              <w:rPr>
                <w:rFonts w:ascii="Times New Roman" w:hAnsi="Times New Roman" w:cs="Times New Roman"/>
                <w:bCs/>
                <w:w w:val="46"/>
                <w:sz w:val="24"/>
              </w:rPr>
              <w:t>1</w:t>
            </w:r>
          </w:p>
        </w:tc>
        <w:tc>
          <w:tcPr>
            <w:tcW w:w="2015" w:type="dxa"/>
          </w:tcPr>
          <w:p w14:paraId="01800A5C" w14:textId="77777777" w:rsidR="00F94E7A" w:rsidRPr="001F328F" w:rsidRDefault="002315C3" w:rsidP="001F328F">
            <w:pPr>
              <w:pStyle w:val="TableParagraph"/>
              <w:spacing w:line="281" w:lineRule="exact"/>
              <w:ind w:left="431"/>
              <w:rPr>
                <w:rFonts w:ascii="Times New Roman" w:hAnsi="Times New Roman" w:cs="Times New Roman"/>
                <w:bCs/>
                <w:sz w:val="24"/>
              </w:rPr>
            </w:pPr>
            <w:r w:rsidRPr="001F328F">
              <w:rPr>
                <w:rFonts w:ascii="Times New Roman" w:hAnsi="Times New Roman" w:cs="Times New Roman"/>
                <w:bCs/>
                <w:w w:val="59"/>
                <w:sz w:val="24"/>
              </w:rPr>
              <w:t>2</w:t>
            </w:r>
            <w:r w:rsidRPr="001F328F">
              <w:rPr>
                <w:rFonts w:ascii="Times New Roman" w:hAnsi="Times New Roman" w:cs="Times New Roman"/>
                <w:bCs/>
                <w:spacing w:val="-1"/>
                <w:w w:val="59"/>
                <w:sz w:val="24"/>
              </w:rPr>
              <w:t>1</w:t>
            </w:r>
            <w:r w:rsidRPr="001F328F">
              <w:rPr>
                <w:rFonts w:ascii="Times New Roman" w:hAnsi="Times New Roman" w:cs="Times New Roman"/>
                <w:bCs/>
                <w:w w:val="99"/>
                <w:sz w:val="24"/>
              </w:rPr>
              <w:t>-</w:t>
            </w:r>
            <w:r w:rsidRPr="001F328F">
              <w:rPr>
                <w:rFonts w:ascii="Times New Roman" w:hAnsi="Times New Roman" w:cs="Times New Roman"/>
                <w:bCs/>
                <w:spacing w:val="-1"/>
                <w:w w:val="77"/>
                <w:sz w:val="24"/>
              </w:rPr>
              <w:t>0</w:t>
            </w:r>
            <w:r w:rsidRPr="001F328F">
              <w:rPr>
                <w:rFonts w:ascii="Times New Roman" w:hAnsi="Times New Roman" w:cs="Times New Roman"/>
                <w:bCs/>
                <w:spacing w:val="-2"/>
                <w:w w:val="77"/>
                <w:sz w:val="24"/>
              </w:rPr>
              <w:t>5</w:t>
            </w:r>
            <w:r w:rsidRPr="001F328F">
              <w:rPr>
                <w:rFonts w:ascii="Times New Roman" w:hAnsi="Times New Roman" w:cs="Times New Roman"/>
                <w:bCs/>
                <w:w w:val="99"/>
                <w:sz w:val="24"/>
              </w:rPr>
              <w:t>-</w:t>
            </w:r>
            <w:r w:rsidRPr="001F328F">
              <w:rPr>
                <w:rFonts w:ascii="Times New Roman" w:hAnsi="Times New Roman" w:cs="Times New Roman"/>
                <w:bCs/>
                <w:w w:val="74"/>
                <w:sz w:val="24"/>
              </w:rPr>
              <w:t>202</w:t>
            </w:r>
            <w:r w:rsidRPr="001F328F">
              <w:rPr>
                <w:rFonts w:ascii="Times New Roman" w:hAnsi="Times New Roman" w:cs="Times New Roman"/>
                <w:bCs/>
                <w:w w:val="46"/>
                <w:sz w:val="24"/>
              </w:rPr>
              <w:t>1</w:t>
            </w:r>
          </w:p>
        </w:tc>
        <w:tc>
          <w:tcPr>
            <w:tcW w:w="2368" w:type="dxa"/>
          </w:tcPr>
          <w:p w14:paraId="281A09B2" w14:textId="77777777" w:rsidR="00F94E7A" w:rsidRPr="001F328F" w:rsidRDefault="00F94E7A" w:rsidP="001F328F">
            <w:pPr>
              <w:pStyle w:val="TableParagraph"/>
              <w:spacing w:line="240" w:lineRule="auto"/>
              <w:ind w:left="0"/>
              <w:rPr>
                <w:rFonts w:ascii="Times New Roman" w:hAnsi="Times New Roman" w:cs="Times New Roman"/>
                <w:bCs/>
                <w:sz w:val="24"/>
              </w:rPr>
            </w:pPr>
          </w:p>
        </w:tc>
      </w:tr>
      <w:tr w:rsidR="00F94E7A" w:rsidRPr="007F2B78" w14:paraId="2A0FDDAF" w14:textId="77777777" w:rsidTr="001F328F">
        <w:trPr>
          <w:trHeight w:val="1692"/>
        </w:trPr>
        <w:tc>
          <w:tcPr>
            <w:tcW w:w="794" w:type="dxa"/>
          </w:tcPr>
          <w:p w14:paraId="3EE999E7" w14:textId="77777777" w:rsidR="00F94E7A" w:rsidRPr="001F328F" w:rsidRDefault="002315C3" w:rsidP="001F328F">
            <w:pPr>
              <w:pStyle w:val="TableParagraph"/>
              <w:ind w:left="92" w:right="84"/>
              <w:rPr>
                <w:rFonts w:ascii="Times New Roman" w:hAnsi="Times New Roman" w:cs="Times New Roman"/>
                <w:bCs/>
                <w:sz w:val="24"/>
              </w:rPr>
            </w:pPr>
            <w:r w:rsidRPr="001F328F">
              <w:rPr>
                <w:rFonts w:ascii="Times New Roman" w:hAnsi="Times New Roman" w:cs="Times New Roman"/>
                <w:bCs/>
                <w:w w:val="80"/>
                <w:sz w:val="24"/>
              </w:rPr>
              <w:t>2)</w:t>
            </w:r>
          </w:p>
        </w:tc>
        <w:tc>
          <w:tcPr>
            <w:tcW w:w="2126" w:type="dxa"/>
            <w:gridSpan w:val="2"/>
          </w:tcPr>
          <w:p w14:paraId="22C218DC" w14:textId="77777777" w:rsidR="00F94E7A" w:rsidRPr="001F328F" w:rsidRDefault="002315C3" w:rsidP="001F328F">
            <w:pPr>
              <w:pStyle w:val="TableParagraph"/>
              <w:spacing w:line="252" w:lineRule="auto"/>
              <w:ind w:right="237"/>
              <w:rPr>
                <w:rFonts w:ascii="Times New Roman" w:hAnsi="Times New Roman" w:cs="Times New Roman"/>
                <w:bCs/>
                <w:sz w:val="24"/>
              </w:rPr>
            </w:pPr>
            <w:r w:rsidRPr="001F328F">
              <w:rPr>
                <w:rFonts w:ascii="Times New Roman" w:hAnsi="Times New Roman" w:cs="Times New Roman"/>
                <w:bCs/>
                <w:w w:val="90"/>
                <w:sz w:val="24"/>
              </w:rPr>
              <w:t xml:space="preserve">Identify and understand features of </w:t>
            </w:r>
            <w:r w:rsidRPr="001F328F">
              <w:rPr>
                <w:rFonts w:ascii="Times New Roman" w:hAnsi="Times New Roman" w:cs="Times New Roman"/>
                <w:bCs/>
                <w:w w:val="80"/>
                <w:sz w:val="24"/>
              </w:rPr>
              <w:t xml:space="preserve">system libraries and files related </w:t>
            </w:r>
            <w:r w:rsidRPr="001F328F">
              <w:rPr>
                <w:rFonts w:ascii="Times New Roman" w:hAnsi="Times New Roman" w:cs="Times New Roman"/>
                <w:bCs/>
                <w:w w:val="85"/>
                <w:sz w:val="24"/>
              </w:rPr>
              <w:t>to the installed</w:t>
            </w:r>
          </w:p>
          <w:p w14:paraId="0B407B4E" w14:textId="77777777" w:rsidR="00F94E7A" w:rsidRPr="001F328F" w:rsidRDefault="002315C3" w:rsidP="001F328F">
            <w:pPr>
              <w:pStyle w:val="TableParagraph"/>
              <w:spacing w:before="2" w:line="291" w:lineRule="exact"/>
              <w:rPr>
                <w:rFonts w:ascii="Times New Roman" w:hAnsi="Times New Roman" w:cs="Times New Roman"/>
                <w:bCs/>
                <w:sz w:val="24"/>
              </w:rPr>
            </w:pPr>
            <w:r w:rsidRPr="001F328F">
              <w:rPr>
                <w:rFonts w:ascii="Times New Roman" w:hAnsi="Times New Roman" w:cs="Times New Roman"/>
                <w:bCs/>
                <w:w w:val="90"/>
                <w:sz w:val="24"/>
              </w:rPr>
              <w:t>framework.</w:t>
            </w:r>
          </w:p>
        </w:tc>
        <w:tc>
          <w:tcPr>
            <w:tcW w:w="1994" w:type="dxa"/>
          </w:tcPr>
          <w:p w14:paraId="43C70879" w14:textId="77777777" w:rsidR="00F94E7A" w:rsidRPr="001F328F" w:rsidRDefault="002315C3" w:rsidP="001F328F">
            <w:pPr>
              <w:pStyle w:val="TableParagraph"/>
              <w:ind w:left="413"/>
              <w:rPr>
                <w:rFonts w:ascii="Times New Roman" w:hAnsi="Times New Roman" w:cs="Times New Roman"/>
                <w:bCs/>
                <w:sz w:val="24"/>
              </w:rPr>
            </w:pPr>
            <w:r w:rsidRPr="001F328F">
              <w:rPr>
                <w:rFonts w:ascii="Times New Roman" w:hAnsi="Times New Roman" w:cs="Times New Roman"/>
                <w:bCs/>
                <w:spacing w:val="-1"/>
                <w:w w:val="62"/>
                <w:sz w:val="24"/>
              </w:rPr>
              <w:t>10</w:t>
            </w:r>
            <w:r w:rsidRPr="001F328F">
              <w:rPr>
                <w:rFonts w:ascii="Times New Roman" w:hAnsi="Times New Roman" w:cs="Times New Roman"/>
                <w:bCs/>
                <w:w w:val="99"/>
                <w:sz w:val="24"/>
              </w:rPr>
              <w:t>-</w:t>
            </w:r>
            <w:r w:rsidRPr="001F328F">
              <w:rPr>
                <w:rFonts w:ascii="Times New Roman" w:hAnsi="Times New Roman" w:cs="Times New Roman"/>
                <w:bCs/>
                <w:spacing w:val="-1"/>
                <w:w w:val="77"/>
                <w:sz w:val="24"/>
              </w:rPr>
              <w:t>0</w:t>
            </w:r>
            <w:r w:rsidRPr="001F328F">
              <w:rPr>
                <w:rFonts w:ascii="Times New Roman" w:hAnsi="Times New Roman" w:cs="Times New Roman"/>
                <w:bCs/>
                <w:spacing w:val="-2"/>
                <w:w w:val="77"/>
                <w:sz w:val="24"/>
              </w:rPr>
              <w:t>5</w:t>
            </w:r>
            <w:r w:rsidRPr="001F328F">
              <w:rPr>
                <w:rFonts w:ascii="Times New Roman" w:hAnsi="Times New Roman" w:cs="Times New Roman"/>
                <w:bCs/>
                <w:w w:val="99"/>
                <w:sz w:val="24"/>
              </w:rPr>
              <w:t>-</w:t>
            </w:r>
            <w:r w:rsidRPr="001F328F">
              <w:rPr>
                <w:rFonts w:ascii="Times New Roman" w:hAnsi="Times New Roman" w:cs="Times New Roman"/>
                <w:bCs/>
                <w:w w:val="74"/>
                <w:sz w:val="24"/>
              </w:rPr>
              <w:t>202</w:t>
            </w:r>
            <w:r w:rsidRPr="001F328F">
              <w:rPr>
                <w:rFonts w:ascii="Times New Roman" w:hAnsi="Times New Roman" w:cs="Times New Roman"/>
                <w:bCs/>
                <w:w w:val="46"/>
                <w:sz w:val="24"/>
              </w:rPr>
              <w:t>1</w:t>
            </w:r>
          </w:p>
        </w:tc>
        <w:tc>
          <w:tcPr>
            <w:tcW w:w="2015" w:type="dxa"/>
          </w:tcPr>
          <w:p w14:paraId="459CD915" w14:textId="77777777" w:rsidR="00F94E7A" w:rsidRPr="001F328F" w:rsidRDefault="002315C3" w:rsidP="001F328F">
            <w:pPr>
              <w:pStyle w:val="TableParagraph"/>
              <w:ind w:left="431"/>
              <w:rPr>
                <w:rFonts w:ascii="Times New Roman" w:hAnsi="Times New Roman" w:cs="Times New Roman"/>
                <w:bCs/>
                <w:sz w:val="24"/>
              </w:rPr>
            </w:pPr>
            <w:r w:rsidRPr="001F328F">
              <w:rPr>
                <w:rFonts w:ascii="Times New Roman" w:hAnsi="Times New Roman" w:cs="Times New Roman"/>
                <w:bCs/>
                <w:w w:val="59"/>
                <w:sz w:val="24"/>
              </w:rPr>
              <w:t>2</w:t>
            </w:r>
            <w:r w:rsidRPr="001F328F">
              <w:rPr>
                <w:rFonts w:ascii="Times New Roman" w:hAnsi="Times New Roman" w:cs="Times New Roman"/>
                <w:bCs/>
                <w:spacing w:val="-1"/>
                <w:w w:val="59"/>
                <w:sz w:val="24"/>
              </w:rPr>
              <w:t>1</w:t>
            </w:r>
            <w:r w:rsidRPr="001F328F">
              <w:rPr>
                <w:rFonts w:ascii="Times New Roman" w:hAnsi="Times New Roman" w:cs="Times New Roman"/>
                <w:bCs/>
                <w:w w:val="99"/>
                <w:sz w:val="24"/>
              </w:rPr>
              <w:t>-</w:t>
            </w:r>
            <w:r w:rsidRPr="001F328F">
              <w:rPr>
                <w:rFonts w:ascii="Times New Roman" w:hAnsi="Times New Roman" w:cs="Times New Roman"/>
                <w:bCs/>
                <w:spacing w:val="-1"/>
                <w:w w:val="77"/>
                <w:sz w:val="24"/>
              </w:rPr>
              <w:t>0</w:t>
            </w:r>
            <w:r w:rsidRPr="001F328F">
              <w:rPr>
                <w:rFonts w:ascii="Times New Roman" w:hAnsi="Times New Roman" w:cs="Times New Roman"/>
                <w:bCs/>
                <w:spacing w:val="-2"/>
                <w:w w:val="77"/>
                <w:sz w:val="24"/>
              </w:rPr>
              <w:t>5</w:t>
            </w:r>
            <w:r w:rsidRPr="001F328F">
              <w:rPr>
                <w:rFonts w:ascii="Times New Roman" w:hAnsi="Times New Roman" w:cs="Times New Roman"/>
                <w:bCs/>
                <w:w w:val="99"/>
                <w:sz w:val="24"/>
              </w:rPr>
              <w:t>-</w:t>
            </w:r>
            <w:r w:rsidRPr="001F328F">
              <w:rPr>
                <w:rFonts w:ascii="Times New Roman" w:hAnsi="Times New Roman" w:cs="Times New Roman"/>
                <w:bCs/>
                <w:w w:val="74"/>
                <w:sz w:val="24"/>
              </w:rPr>
              <w:t>202</w:t>
            </w:r>
            <w:r w:rsidRPr="001F328F">
              <w:rPr>
                <w:rFonts w:ascii="Times New Roman" w:hAnsi="Times New Roman" w:cs="Times New Roman"/>
                <w:bCs/>
                <w:w w:val="46"/>
                <w:sz w:val="24"/>
              </w:rPr>
              <w:t>1</w:t>
            </w:r>
          </w:p>
        </w:tc>
        <w:tc>
          <w:tcPr>
            <w:tcW w:w="2368" w:type="dxa"/>
          </w:tcPr>
          <w:p w14:paraId="2D40CD47" w14:textId="77777777" w:rsidR="00F94E7A" w:rsidRPr="001F328F" w:rsidRDefault="00F94E7A" w:rsidP="001F328F">
            <w:pPr>
              <w:pStyle w:val="TableParagraph"/>
              <w:spacing w:line="240" w:lineRule="auto"/>
              <w:ind w:left="0"/>
              <w:rPr>
                <w:rFonts w:ascii="Times New Roman" w:hAnsi="Times New Roman" w:cs="Times New Roman"/>
                <w:bCs/>
                <w:sz w:val="24"/>
              </w:rPr>
            </w:pPr>
          </w:p>
        </w:tc>
      </w:tr>
      <w:tr w:rsidR="00F94E7A" w:rsidRPr="007F2B78" w14:paraId="5FF1CAA1" w14:textId="77777777" w:rsidTr="001F328F">
        <w:trPr>
          <w:trHeight w:val="1504"/>
        </w:trPr>
        <w:tc>
          <w:tcPr>
            <w:tcW w:w="794" w:type="dxa"/>
          </w:tcPr>
          <w:p w14:paraId="3DB84197" w14:textId="77777777" w:rsidR="00F94E7A" w:rsidRPr="001F328F" w:rsidRDefault="002315C3" w:rsidP="001F328F">
            <w:pPr>
              <w:pStyle w:val="TableParagraph"/>
              <w:ind w:left="94" w:right="84"/>
              <w:rPr>
                <w:rFonts w:ascii="Times New Roman" w:hAnsi="Times New Roman" w:cs="Times New Roman"/>
                <w:bCs/>
                <w:sz w:val="24"/>
              </w:rPr>
            </w:pPr>
            <w:r w:rsidRPr="001F328F">
              <w:rPr>
                <w:rFonts w:ascii="Times New Roman" w:hAnsi="Times New Roman" w:cs="Times New Roman"/>
                <w:bCs/>
                <w:w w:val="80"/>
                <w:sz w:val="24"/>
              </w:rPr>
              <w:t>3)</w:t>
            </w:r>
          </w:p>
        </w:tc>
        <w:tc>
          <w:tcPr>
            <w:tcW w:w="2126" w:type="dxa"/>
            <w:gridSpan w:val="2"/>
          </w:tcPr>
          <w:p w14:paraId="60B90E7A" w14:textId="77777777" w:rsidR="00F94E7A" w:rsidRPr="001F328F" w:rsidRDefault="002315C3" w:rsidP="001F328F">
            <w:pPr>
              <w:pStyle w:val="TableParagraph"/>
              <w:spacing w:line="252" w:lineRule="auto"/>
              <w:rPr>
                <w:rFonts w:ascii="Times New Roman" w:hAnsi="Times New Roman" w:cs="Times New Roman"/>
                <w:bCs/>
                <w:sz w:val="24"/>
              </w:rPr>
            </w:pPr>
            <w:r w:rsidRPr="001F328F">
              <w:rPr>
                <w:rFonts w:ascii="Times New Roman" w:hAnsi="Times New Roman" w:cs="Times New Roman"/>
                <w:bCs/>
                <w:w w:val="85"/>
                <w:sz w:val="24"/>
              </w:rPr>
              <w:t xml:space="preserve">Understand and </w:t>
            </w:r>
            <w:r w:rsidRPr="001F328F">
              <w:rPr>
                <w:rFonts w:ascii="Times New Roman" w:hAnsi="Times New Roman" w:cs="Times New Roman"/>
                <w:bCs/>
                <w:w w:val="80"/>
                <w:sz w:val="24"/>
              </w:rPr>
              <w:t xml:space="preserve">link activities and </w:t>
            </w:r>
            <w:r w:rsidRPr="001F328F">
              <w:rPr>
                <w:rFonts w:ascii="Times New Roman" w:hAnsi="Times New Roman" w:cs="Times New Roman"/>
                <w:bCs/>
                <w:w w:val="90"/>
                <w:sz w:val="24"/>
              </w:rPr>
              <w:t xml:space="preserve">intents, apply Styles and themes to activities. </w:t>
            </w:r>
            <w:r w:rsidRPr="001F328F">
              <w:rPr>
                <w:rFonts w:ascii="Times New Roman" w:hAnsi="Times New Roman" w:cs="Times New Roman"/>
                <w:bCs/>
                <w:w w:val="80"/>
                <w:sz w:val="24"/>
              </w:rPr>
              <w:t>(Messenger App)</w:t>
            </w:r>
          </w:p>
        </w:tc>
        <w:tc>
          <w:tcPr>
            <w:tcW w:w="1994" w:type="dxa"/>
          </w:tcPr>
          <w:p w14:paraId="366D493E" w14:textId="77777777" w:rsidR="00F94E7A" w:rsidRPr="001F328F" w:rsidRDefault="002315C3" w:rsidP="001F328F">
            <w:pPr>
              <w:pStyle w:val="TableParagraph"/>
              <w:ind w:left="413"/>
              <w:rPr>
                <w:rFonts w:ascii="Times New Roman" w:hAnsi="Times New Roman" w:cs="Times New Roman"/>
                <w:bCs/>
                <w:sz w:val="24"/>
              </w:rPr>
            </w:pPr>
            <w:r w:rsidRPr="001F328F">
              <w:rPr>
                <w:rFonts w:ascii="Times New Roman" w:hAnsi="Times New Roman" w:cs="Times New Roman"/>
                <w:bCs/>
                <w:spacing w:val="-1"/>
                <w:w w:val="62"/>
                <w:sz w:val="24"/>
              </w:rPr>
              <w:t>10</w:t>
            </w:r>
            <w:r w:rsidRPr="001F328F">
              <w:rPr>
                <w:rFonts w:ascii="Times New Roman" w:hAnsi="Times New Roman" w:cs="Times New Roman"/>
                <w:bCs/>
                <w:w w:val="99"/>
                <w:sz w:val="24"/>
              </w:rPr>
              <w:t>-</w:t>
            </w:r>
            <w:r w:rsidRPr="001F328F">
              <w:rPr>
                <w:rFonts w:ascii="Times New Roman" w:hAnsi="Times New Roman" w:cs="Times New Roman"/>
                <w:bCs/>
                <w:spacing w:val="-1"/>
                <w:w w:val="77"/>
                <w:sz w:val="24"/>
              </w:rPr>
              <w:t>0</w:t>
            </w:r>
            <w:r w:rsidRPr="001F328F">
              <w:rPr>
                <w:rFonts w:ascii="Times New Roman" w:hAnsi="Times New Roman" w:cs="Times New Roman"/>
                <w:bCs/>
                <w:spacing w:val="-2"/>
                <w:w w:val="77"/>
                <w:sz w:val="24"/>
              </w:rPr>
              <w:t>5</w:t>
            </w:r>
            <w:r w:rsidRPr="001F328F">
              <w:rPr>
                <w:rFonts w:ascii="Times New Roman" w:hAnsi="Times New Roman" w:cs="Times New Roman"/>
                <w:bCs/>
                <w:w w:val="99"/>
                <w:sz w:val="24"/>
              </w:rPr>
              <w:t>-</w:t>
            </w:r>
            <w:r w:rsidRPr="001F328F">
              <w:rPr>
                <w:rFonts w:ascii="Times New Roman" w:hAnsi="Times New Roman" w:cs="Times New Roman"/>
                <w:bCs/>
                <w:w w:val="74"/>
                <w:sz w:val="24"/>
              </w:rPr>
              <w:t>202</w:t>
            </w:r>
            <w:r w:rsidRPr="001F328F">
              <w:rPr>
                <w:rFonts w:ascii="Times New Roman" w:hAnsi="Times New Roman" w:cs="Times New Roman"/>
                <w:bCs/>
                <w:w w:val="46"/>
                <w:sz w:val="24"/>
              </w:rPr>
              <w:t>1</w:t>
            </w:r>
          </w:p>
        </w:tc>
        <w:tc>
          <w:tcPr>
            <w:tcW w:w="2015" w:type="dxa"/>
          </w:tcPr>
          <w:p w14:paraId="199FB115" w14:textId="77777777" w:rsidR="00F94E7A" w:rsidRPr="001F328F" w:rsidRDefault="002315C3" w:rsidP="001F328F">
            <w:pPr>
              <w:pStyle w:val="TableParagraph"/>
              <w:ind w:left="431"/>
              <w:rPr>
                <w:rFonts w:ascii="Times New Roman" w:hAnsi="Times New Roman" w:cs="Times New Roman"/>
                <w:bCs/>
                <w:sz w:val="24"/>
              </w:rPr>
            </w:pPr>
            <w:r w:rsidRPr="001F328F">
              <w:rPr>
                <w:rFonts w:ascii="Times New Roman" w:hAnsi="Times New Roman" w:cs="Times New Roman"/>
                <w:bCs/>
                <w:w w:val="59"/>
                <w:sz w:val="24"/>
              </w:rPr>
              <w:t>2</w:t>
            </w:r>
            <w:r w:rsidRPr="001F328F">
              <w:rPr>
                <w:rFonts w:ascii="Times New Roman" w:hAnsi="Times New Roman" w:cs="Times New Roman"/>
                <w:bCs/>
                <w:spacing w:val="-1"/>
                <w:w w:val="59"/>
                <w:sz w:val="24"/>
              </w:rPr>
              <w:t>1</w:t>
            </w:r>
            <w:r w:rsidRPr="001F328F">
              <w:rPr>
                <w:rFonts w:ascii="Times New Roman" w:hAnsi="Times New Roman" w:cs="Times New Roman"/>
                <w:bCs/>
                <w:w w:val="99"/>
                <w:sz w:val="24"/>
              </w:rPr>
              <w:t>-</w:t>
            </w:r>
            <w:r w:rsidRPr="001F328F">
              <w:rPr>
                <w:rFonts w:ascii="Times New Roman" w:hAnsi="Times New Roman" w:cs="Times New Roman"/>
                <w:bCs/>
                <w:spacing w:val="-1"/>
                <w:w w:val="77"/>
                <w:sz w:val="24"/>
              </w:rPr>
              <w:t>0</w:t>
            </w:r>
            <w:r w:rsidRPr="001F328F">
              <w:rPr>
                <w:rFonts w:ascii="Times New Roman" w:hAnsi="Times New Roman" w:cs="Times New Roman"/>
                <w:bCs/>
                <w:spacing w:val="-2"/>
                <w:w w:val="77"/>
                <w:sz w:val="24"/>
              </w:rPr>
              <w:t>5</w:t>
            </w:r>
            <w:r w:rsidRPr="001F328F">
              <w:rPr>
                <w:rFonts w:ascii="Times New Roman" w:hAnsi="Times New Roman" w:cs="Times New Roman"/>
                <w:bCs/>
                <w:w w:val="99"/>
                <w:sz w:val="24"/>
              </w:rPr>
              <w:t>-</w:t>
            </w:r>
            <w:r w:rsidRPr="001F328F">
              <w:rPr>
                <w:rFonts w:ascii="Times New Roman" w:hAnsi="Times New Roman" w:cs="Times New Roman"/>
                <w:bCs/>
                <w:w w:val="74"/>
                <w:sz w:val="24"/>
              </w:rPr>
              <w:t>202</w:t>
            </w:r>
            <w:r w:rsidRPr="001F328F">
              <w:rPr>
                <w:rFonts w:ascii="Times New Roman" w:hAnsi="Times New Roman" w:cs="Times New Roman"/>
                <w:bCs/>
                <w:w w:val="46"/>
                <w:sz w:val="24"/>
              </w:rPr>
              <w:t>1</w:t>
            </w:r>
          </w:p>
        </w:tc>
        <w:tc>
          <w:tcPr>
            <w:tcW w:w="2368" w:type="dxa"/>
          </w:tcPr>
          <w:p w14:paraId="1E593924" w14:textId="77777777" w:rsidR="00F94E7A" w:rsidRPr="001F328F" w:rsidRDefault="00F94E7A" w:rsidP="001F328F">
            <w:pPr>
              <w:pStyle w:val="TableParagraph"/>
              <w:spacing w:line="240" w:lineRule="auto"/>
              <w:ind w:left="0"/>
              <w:rPr>
                <w:rFonts w:ascii="Times New Roman" w:hAnsi="Times New Roman" w:cs="Times New Roman"/>
                <w:bCs/>
                <w:sz w:val="24"/>
              </w:rPr>
            </w:pPr>
          </w:p>
        </w:tc>
      </w:tr>
      <w:tr w:rsidR="00F94E7A" w:rsidRPr="007F2B78" w14:paraId="6CD1840D" w14:textId="77777777">
        <w:trPr>
          <w:trHeight w:val="282"/>
        </w:trPr>
        <w:tc>
          <w:tcPr>
            <w:tcW w:w="794" w:type="dxa"/>
            <w:vMerge w:val="restart"/>
          </w:tcPr>
          <w:p w14:paraId="59F7774D" w14:textId="77777777" w:rsidR="00F94E7A" w:rsidRPr="001F328F" w:rsidRDefault="002315C3" w:rsidP="001F328F">
            <w:pPr>
              <w:pStyle w:val="TableParagraph"/>
              <w:ind w:left="94" w:right="84"/>
              <w:rPr>
                <w:rFonts w:ascii="Times New Roman" w:hAnsi="Times New Roman" w:cs="Times New Roman"/>
                <w:bCs/>
                <w:sz w:val="24"/>
              </w:rPr>
            </w:pPr>
            <w:r w:rsidRPr="001F328F">
              <w:rPr>
                <w:rFonts w:ascii="Times New Roman" w:hAnsi="Times New Roman" w:cs="Times New Roman"/>
                <w:bCs/>
                <w:w w:val="80"/>
                <w:sz w:val="24"/>
              </w:rPr>
              <w:t>4)</w:t>
            </w:r>
          </w:p>
        </w:tc>
        <w:tc>
          <w:tcPr>
            <w:tcW w:w="140" w:type="dxa"/>
            <w:tcBorders>
              <w:bottom w:val="nil"/>
              <w:right w:val="single" w:sz="34" w:space="0" w:color="F9F9F9"/>
            </w:tcBorders>
          </w:tcPr>
          <w:p w14:paraId="05A8A5A2" w14:textId="77777777" w:rsidR="00F94E7A" w:rsidRPr="001F328F" w:rsidRDefault="00F94E7A" w:rsidP="001F328F">
            <w:pPr>
              <w:pStyle w:val="TableParagraph"/>
              <w:spacing w:line="240" w:lineRule="auto"/>
              <w:ind w:left="0"/>
              <w:rPr>
                <w:rFonts w:ascii="Times New Roman" w:hAnsi="Times New Roman" w:cs="Times New Roman"/>
                <w:bCs/>
                <w:sz w:val="20"/>
              </w:rPr>
            </w:pPr>
          </w:p>
        </w:tc>
        <w:tc>
          <w:tcPr>
            <w:tcW w:w="1986" w:type="dxa"/>
            <w:tcBorders>
              <w:left w:val="single" w:sz="34" w:space="0" w:color="F9F9F9"/>
              <w:bottom w:val="nil"/>
            </w:tcBorders>
          </w:tcPr>
          <w:p w14:paraId="31E6F778" w14:textId="77777777" w:rsidR="00F94E7A" w:rsidRPr="001F328F" w:rsidRDefault="002315C3" w:rsidP="001F328F">
            <w:pPr>
              <w:pStyle w:val="TableParagraph"/>
              <w:spacing w:line="263" w:lineRule="exact"/>
              <w:ind w:left="-5"/>
              <w:rPr>
                <w:rFonts w:ascii="Times New Roman" w:hAnsi="Times New Roman" w:cs="Times New Roman"/>
                <w:bCs/>
                <w:sz w:val="24"/>
              </w:rPr>
            </w:pPr>
            <w:r w:rsidRPr="001F328F">
              <w:rPr>
                <w:rFonts w:ascii="Times New Roman" w:hAnsi="Times New Roman" w:cs="Times New Roman"/>
                <w:bCs/>
                <w:w w:val="90"/>
                <w:sz w:val="24"/>
              </w:rPr>
              <w:t>Design an App</w:t>
            </w:r>
          </w:p>
        </w:tc>
        <w:tc>
          <w:tcPr>
            <w:tcW w:w="1994" w:type="dxa"/>
            <w:vMerge w:val="restart"/>
          </w:tcPr>
          <w:p w14:paraId="04B0723E" w14:textId="77777777" w:rsidR="00F94E7A" w:rsidRPr="001F328F" w:rsidRDefault="002315C3" w:rsidP="001F328F">
            <w:pPr>
              <w:pStyle w:val="TableParagraph"/>
              <w:ind w:left="413"/>
              <w:rPr>
                <w:rFonts w:ascii="Times New Roman" w:hAnsi="Times New Roman" w:cs="Times New Roman"/>
                <w:bCs/>
                <w:sz w:val="24"/>
              </w:rPr>
            </w:pPr>
            <w:r w:rsidRPr="001F328F">
              <w:rPr>
                <w:rFonts w:ascii="Times New Roman" w:hAnsi="Times New Roman" w:cs="Times New Roman"/>
                <w:bCs/>
                <w:spacing w:val="-1"/>
                <w:w w:val="62"/>
                <w:sz w:val="24"/>
              </w:rPr>
              <w:t>10</w:t>
            </w:r>
            <w:r w:rsidRPr="001F328F">
              <w:rPr>
                <w:rFonts w:ascii="Times New Roman" w:hAnsi="Times New Roman" w:cs="Times New Roman"/>
                <w:bCs/>
                <w:w w:val="99"/>
                <w:sz w:val="24"/>
              </w:rPr>
              <w:t>-</w:t>
            </w:r>
            <w:r w:rsidRPr="001F328F">
              <w:rPr>
                <w:rFonts w:ascii="Times New Roman" w:hAnsi="Times New Roman" w:cs="Times New Roman"/>
                <w:bCs/>
                <w:spacing w:val="-1"/>
                <w:w w:val="77"/>
                <w:sz w:val="24"/>
              </w:rPr>
              <w:t>0</w:t>
            </w:r>
            <w:r w:rsidRPr="001F328F">
              <w:rPr>
                <w:rFonts w:ascii="Times New Roman" w:hAnsi="Times New Roman" w:cs="Times New Roman"/>
                <w:bCs/>
                <w:spacing w:val="-2"/>
                <w:w w:val="77"/>
                <w:sz w:val="24"/>
              </w:rPr>
              <w:t>5</w:t>
            </w:r>
            <w:r w:rsidRPr="001F328F">
              <w:rPr>
                <w:rFonts w:ascii="Times New Roman" w:hAnsi="Times New Roman" w:cs="Times New Roman"/>
                <w:bCs/>
                <w:w w:val="99"/>
                <w:sz w:val="24"/>
              </w:rPr>
              <w:t>-</w:t>
            </w:r>
            <w:r w:rsidRPr="001F328F">
              <w:rPr>
                <w:rFonts w:ascii="Times New Roman" w:hAnsi="Times New Roman" w:cs="Times New Roman"/>
                <w:bCs/>
                <w:w w:val="74"/>
                <w:sz w:val="24"/>
              </w:rPr>
              <w:t>202</w:t>
            </w:r>
            <w:r w:rsidRPr="001F328F">
              <w:rPr>
                <w:rFonts w:ascii="Times New Roman" w:hAnsi="Times New Roman" w:cs="Times New Roman"/>
                <w:bCs/>
                <w:w w:val="46"/>
                <w:sz w:val="24"/>
              </w:rPr>
              <w:t>1</w:t>
            </w:r>
          </w:p>
        </w:tc>
        <w:tc>
          <w:tcPr>
            <w:tcW w:w="2015" w:type="dxa"/>
            <w:vMerge w:val="restart"/>
          </w:tcPr>
          <w:p w14:paraId="001B581E" w14:textId="77777777" w:rsidR="00F94E7A" w:rsidRPr="001F328F" w:rsidRDefault="002315C3" w:rsidP="001F328F">
            <w:pPr>
              <w:pStyle w:val="TableParagraph"/>
              <w:ind w:left="431"/>
              <w:rPr>
                <w:rFonts w:ascii="Times New Roman" w:hAnsi="Times New Roman" w:cs="Times New Roman"/>
                <w:bCs/>
                <w:sz w:val="24"/>
              </w:rPr>
            </w:pPr>
            <w:r w:rsidRPr="001F328F">
              <w:rPr>
                <w:rFonts w:ascii="Times New Roman" w:hAnsi="Times New Roman" w:cs="Times New Roman"/>
                <w:bCs/>
                <w:w w:val="59"/>
                <w:sz w:val="24"/>
              </w:rPr>
              <w:t>2</w:t>
            </w:r>
            <w:r w:rsidRPr="001F328F">
              <w:rPr>
                <w:rFonts w:ascii="Times New Roman" w:hAnsi="Times New Roman" w:cs="Times New Roman"/>
                <w:bCs/>
                <w:spacing w:val="-1"/>
                <w:w w:val="59"/>
                <w:sz w:val="24"/>
              </w:rPr>
              <w:t>1</w:t>
            </w:r>
            <w:r w:rsidRPr="001F328F">
              <w:rPr>
                <w:rFonts w:ascii="Times New Roman" w:hAnsi="Times New Roman" w:cs="Times New Roman"/>
                <w:bCs/>
                <w:w w:val="99"/>
                <w:sz w:val="24"/>
              </w:rPr>
              <w:t>-</w:t>
            </w:r>
            <w:r w:rsidRPr="001F328F">
              <w:rPr>
                <w:rFonts w:ascii="Times New Roman" w:hAnsi="Times New Roman" w:cs="Times New Roman"/>
                <w:bCs/>
                <w:spacing w:val="-1"/>
                <w:w w:val="77"/>
                <w:sz w:val="24"/>
              </w:rPr>
              <w:t>0</w:t>
            </w:r>
            <w:r w:rsidRPr="001F328F">
              <w:rPr>
                <w:rFonts w:ascii="Times New Roman" w:hAnsi="Times New Roman" w:cs="Times New Roman"/>
                <w:bCs/>
                <w:spacing w:val="-2"/>
                <w:w w:val="77"/>
                <w:sz w:val="24"/>
              </w:rPr>
              <w:t>5</w:t>
            </w:r>
            <w:r w:rsidRPr="001F328F">
              <w:rPr>
                <w:rFonts w:ascii="Times New Roman" w:hAnsi="Times New Roman" w:cs="Times New Roman"/>
                <w:bCs/>
                <w:w w:val="99"/>
                <w:sz w:val="24"/>
              </w:rPr>
              <w:t>-</w:t>
            </w:r>
            <w:r w:rsidRPr="001F328F">
              <w:rPr>
                <w:rFonts w:ascii="Times New Roman" w:hAnsi="Times New Roman" w:cs="Times New Roman"/>
                <w:bCs/>
                <w:w w:val="74"/>
                <w:sz w:val="24"/>
              </w:rPr>
              <w:t>202</w:t>
            </w:r>
            <w:r w:rsidRPr="001F328F">
              <w:rPr>
                <w:rFonts w:ascii="Times New Roman" w:hAnsi="Times New Roman" w:cs="Times New Roman"/>
                <w:bCs/>
                <w:w w:val="46"/>
                <w:sz w:val="24"/>
              </w:rPr>
              <w:t>1</w:t>
            </w:r>
          </w:p>
        </w:tc>
        <w:tc>
          <w:tcPr>
            <w:tcW w:w="2368" w:type="dxa"/>
            <w:vMerge w:val="restart"/>
          </w:tcPr>
          <w:p w14:paraId="34103517" w14:textId="77777777" w:rsidR="00F94E7A" w:rsidRPr="001F328F" w:rsidRDefault="00F94E7A" w:rsidP="001F328F">
            <w:pPr>
              <w:pStyle w:val="TableParagraph"/>
              <w:spacing w:line="240" w:lineRule="auto"/>
              <w:ind w:left="0"/>
              <w:rPr>
                <w:rFonts w:ascii="Times New Roman" w:hAnsi="Times New Roman" w:cs="Times New Roman"/>
                <w:bCs/>
                <w:sz w:val="24"/>
              </w:rPr>
            </w:pPr>
          </w:p>
        </w:tc>
      </w:tr>
      <w:tr w:rsidR="00F94E7A" w:rsidRPr="007F2B78" w14:paraId="00D4EEC6" w14:textId="77777777" w:rsidTr="001F328F">
        <w:trPr>
          <w:trHeight w:val="2382"/>
        </w:trPr>
        <w:tc>
          <w:tcPr>
            <w:tcW w:w="794" w:type="dxa"/>
            <w:vMerge/>
            <w:tcBorders>
              <w:top w:val="nil"/>
            </w:tcBorders>
          </w:tcPr>
          <w:p w14:paraId="3CC3E700" w14:textId="77777777" w:rsidR="00F94E7A" w:rsidRPr="001F328F" w:rsidRDefault="00F94E7A" w:rsidP="001F328F">
            <w:pPr>
              <w:rPr>
                <w:rFonts w:ascii="Times New Roman" w:hAnsi="Times New Roman" w:cs="Times New Roman"/>
                <w:bCs/>
                <w:sz w:val="2"/>
                <w:szCs w:val="2"/>
              </w:rPr>
            </w:pPr>
          </w:p>
        </w:tc>
        <w:tc>
          <w:tcPr>
            <w:tcW w:w="2126" w:type="dxa"/>
            <w:gridSpan w:val="2"/>
            <w:tcBorders>
              <w:top w:val="nil"/>
            </w:tcBorders>
          </w:tcPr>
          <w:p w14:paraId="4281C3A4" w14:textId="77777777" w:rsidR="00F94E7A" w:rsidRPr="001F328F" w:rsidRDefault="002315C3" w:rsidP="001F328F">
            <w:pPr>
              <w:pStyle w:val="TableParagraph"/>
              <w:spacing w:before="10" w:line="252" w:lineRule="auto"/>
              <w:rPr>
                <w:rFonts w:ascii="Times New Roman" w:hAnsi="Times New Roman" w:cs="Times New Roman"/>
                <w:bCs/>
                <w:sz w:val="24"/>
              </w:rPr>
            </w:pPr>
            <w:r w:rsidRPr="001F328F">
              <w:rPr>
                <w:rFonts w:ascii="Times New Roman" w:hAnsi="Times New Roman" w:cs="Times New Roman"/>
                <w:bCs/>
                <w:w w:val="90"/>
                <w:sz w:val="24"/>
              </w:rPr>
              <w:t xml:space="preserve">with different </w:t>
            </w:r>
            <w:r w:rsidRPr="001F328F">
              <w:rPr>
                <w:rFonts w:ascii="Times New Roman" w:hAnsi="Times New Roman" w:cs="Times New Roman"/>
                <w:bCs/>
                <w:w w:val="80"/>
                <w:sz w:val="24"/>
              </w:rPr>
              <w:t>layout, having 8-</w:t>
            </w:r>
          </w:p>
          <w:p w14:paraId="073B3FDA" w14:textId="77777777" w:rsidR="00F94E7A" w:rsidRPr="001F328F" w:rsidRDefault="002315C3" w:rsidP="001F328F">
            <w:pPr>
              <w:pStyle w:val="TableParagraph"/>
              <w:spacing w:before="2" w:line="252" w:lineRule="auto"/>
              <w:ind w:right="19"/>
              <w:rPr>
                <w:rFonts w:ascii="Times New Roman" w:hAnsi="Times New Roman" w:cs="Times New Roman"/>
                <w:bCs/>
                <w:sz w:val="24"/>
              </w:rPr>
            </w:pPr>
            <w:r w:rsidRPr="001F328F">
              <w:rPr>
                <w:rFonts w:ascii="Times New Roman" w:hAnsi="Times New Roman" w:cs="Times New Roman"/>
                <w:bCs/>
                <w:w w:val="85"/>
                <w:sz w:val="24"/>
              </w:rPr>
              <w:t xml:space="preserve">10 components. </w:t>
            </w:r>
            <w:r w:rsidRPr="001F328F">
              <w:rPr>
                <w:rFonts w:ascii="Times New Roman" w:hAnsi="Times New Roman" w:cs="Times New Roman"/>
                <w:bCs/>
                <w:w w:val="90"/>
                <w:sz w:val="24"/>
              </w:rPr>
              <w:t xml:space="preserve">One </w:t>
            </w:r>
            <w:r w:rsidRPr="001F328F">
              <w:rPr>
                <w:rFonts w:ascii="Times New Roman" w:hAnsi="Times New Roman" w:cs="Times New Roman"/>
                <w:bCs/>
                <w:w w:val="75"/>
                <w:sz w:val="24"/>
              </w:rPr>
              <w:t>layout(</w:t>
            </w:r>
            <w:proofErr w:type="spellStart"/>
            <w:r w:rsidRPr="001F328F">
              <w:rPr>
                <w:rFonts w:ascii="Times New Roman" w:hAnsi="Times New Roman" w:cs="Times New Roman"/>
                <w:bCs/>
                <w:w w:val="75"/>
                <w:sz w:val="24"/>
              </w:rPr>
              <w:t>GridLayout</w:t>
            </w:r>
            <w:proofErr w:type="spellEnd"/>
            <w:r w:rsidRPr="001F328F">
              <w:rPr>
                <w:rFonts w:ascii="Times New Roman" w:hAnsi="Times New Roman" w:cs="Times New Roman"/>
                <w:bCs/>
                <w:w w:val="75"/>
                <w:sz w:val="24"/>
              </w:rPr>
              <w:t xml:space="preserve"> </w:t>
            </w:r>
            <w:r w:rsidRPr="001F328F">
              <w:rPr>
                <w:rFonts w:ascii="Times New Roman" w:hAnsi="Times New Roman" w:cs="Times New Roman"/>
                <w:bCs/>
                <w:w w:val="90"/>
                <w:sz w:val="24"/>
              </w:rPr>
              <w:t>App) is done during class, others has to be done by</w:t>
            </w:r>
          </w:p>
          <w:p w14:paraId="070D3670" w14:textId="77777777" w:rsidR="00F94E7A" w:rsidRPr="001F328F" w:rsidRDefault="002315C3" w:rsidP="001F328F">
            <w:pPr>
              <w:pStyle w:val="TableParagraph"/>
              <w:spacing w:before="10" w:line="291" w:lineRule="exact"/>
              <w:rPr>
                <w:rFonts w:ascii="Times New Roman" w:hAnsi="Times New Roman" w:cs="Times New Roman"/>
                <w:bCs/>
                <w:sz w:val="24"/>
              </w:rPr>
            </w:pPr>
            <w:r w:rsidRPr="001F328F">
              <w:rPr>
                <w:rFonts w:ascii="Times New Roman" w:hAnsi="Times New Roman" w:cs="Times New Roman"/>
                <w:bCs/>
                <w:w w:val="85"/>
                <w:sz w:val="24"/>
              </w:rPr>
              <w:t>you(student).</w:t>
            </w:r>
          </w:p>
        </w:tc>
        <w:tc>
          <w:tcPr>
            <w:tcW w:w="1994" w:type="dxa"/>
            <w:vMerge/>
            <w:tcBorders>
              <w:top w:val="nil"/>
            </w:tcBorders>
          </w:tcPr>
          <w:p w14:paraId="20EE088F" w14:textId="77777777" w:rsidR="00F94E7A" w:rsidRPr="001F328F" w:rsidRDefault="00F94E7A" w:rsidP="001F328F">
            <w:pPr>
              <w:rPr>
                <w:rFonts w:ascii="Times New Roman" w:hAnsi="Times New Roman" w:cs="Times New Roman"/>
                <w:bCs/>
                <w:sz w:val="2"/>
                <w:szCs w:val="2"/>
              </w:rPr>
            </w:pPr>
          </w:p>
        </w:tc>
        <w:tc>
          <w:tcPr>
            <w:tcW w:w="2015" w:type="dxa"/>
            <w:vMerge/>
            <w:tcBorders>
              <w:top w:val="nil"/>
            </w:tcBorders>
          </w:tcPr>
          <w:p w14:paraId="66CB0D52" w14:textId="77777777" w:rsidR="00F94E7A" w:rsidRPr="001F328F" w:rsidRDefault="00F94E7A" w:rsidP="001F328F">
            <w:pPr>
              <w:rPr>
                <w:rFonts w:ascii="Times New Roman" w:hAnsi="Times New Roman" w:cs="Times New Roman"/>
                <w:bCs/>
                <w:sz w:val="2"/>
                <w:szCs w:val="2"/>
              </w:rPr>
            </w:pPr>
          </w:p>
        </w:tc>
        <w:tc>
          <w:tcPr>
            <w:tcW w:w="2368" w:type="dxa"/>
            <w:vMerge/>
            <w:tcBorders>
              <w:top w:val="nil"/>
            </w:tcBorders>
          </w:tcPr>
          <w:p w14:paraId="16CAE58C" w14:textId="77777777" w:rsidR="00F94E7A" w:rsidRPr="001F328F" w:rsidRDefault="00F94E7A" w:rsidP="001F328F">
            <w:pPr>
              <w:rPr>
                <w:rFonts w:ascii="Times New Roman" w:hAnsi="Times New Roman" w:cs="Times New Roman"/>
                <w:bCs/>
                <w:sz w:val="2"/>
                <w:szCs w:val="2"/>
              </w:rPr>
            </w:pPr>
          </w:p>
        </w:tc>
      </w:tr>
      <w:tr w:rsidR="00F94E7A" w:rsidRPr="007F2B78" w14:paraId="29C4750C" w14:textId="77777777" w:rsidTr="001F328F">
        <w:trPr>
          <w:trHeight w:val="2415"/>
        </w:trPr>
        <w:tc>
          <w:tcPr>
            <w:tcW w:w="794" w:type="dxa"/>
          </w:tcPr>
          <w:p w14:paraId="03D8DD47" w14:textId="77777777" w:rsidR="00F94E7A" w:rsidRPr="001F328F" w:rsidRDefault="002315C3" w:rsidP="001F328F">
            <w:pPr>
              <w:pStyle w:val="TableParagraph"/>
              <w:ind w:left="90" w:right="84"/>
              <w:rPr>
                <w:rFonts w:ascii="Times New Roman" w:hAnsi="Times New Roman" w:cs="Times New Roman"/>
                <w:bCs/>
                <w:sz w:val="24"/>
              </w:rPr>
            </w:pPr>
            <w:r w:rsidRPr="001F328F">
              <w:rPr>
                <w:rFonts w:ascii="Times New Roman" w:hAnsi="Times New Roman" w:cs="Times New Roman"/>
                <w:bCs/>
                <w:w w:val="80"/>
                <w:sz w:val="24"/>
              </w:rPr>
              <w:t>5)</w:t>
            </w:r>
          </w:p>
        </w:tc>
        <w:tc>
          <w:tcPr>
            <w:tcW w:w="2126" w:type="dxa"/>
            <w:gridSpan w:val="2"/>
          </w:tcPr>
          <w:p w14:paraId="31AD9AE0" w14:textId="77777777" w:rsidR="00F94E7A" w:rsidRPr="001F328F" w:rsidRDefault="002315C3" w:rsidP="001F328F">
            <w:pPr>
              <w:pStyle w:val="TableParagraph"/>
              <w:spacing w:line="252" w:lineRule="auto"/>
              <w:ind w:right="165"/>
              <w:rPr>
                <w:rFonts w:ascii="Times New Roman" w:hAnsi="Times New Roman" w:cs="Times New Roman"/>
                <w:bCs/>
                <w:sz w:val="24"/>
              </w:rPr>
            </w:pPr>
            <w:r w:rsidRPr="001F328F">
              <w:rPr>
                <w:rFonts w:ascii="Times New Roman" w:hAnsi="Times New Roman" w:cs="Times New Roman"/>
                <w:bCs/>
                <w:w w:val="90"/>
                <w:sz w:val="24"/>
              </w:rPr>
              <w:t xml:space="preserve">Design an App for Career </w:t>
            </w:r>
            <w:r w:rsidRPr="001F328F">
              <w:rPr>
                <w:rFonts w:ascii="Times New Roman" w:hAnsi="Times New Roman" w:cs="Times New Roman"/>
                <w:bCs/>
                <w:w w:val="80"/>
                <w:sz w:val="24"/>
              </w:rPr>
              <w:t xml:space="preserve">Advise, based on </w:t>
            </w:r>
            <w:r w:rsidRPr="001F328F">
              <w:rPr>
                <w:rFonts w:ascii="Times New Roman" w:hAnsi="Times New Roman" w:cs="Times New Roman"/>
                <w:bCs/>
                <w:w w:val="75"/>
                <w:sz w:val="24"/>
              </w:rPr>
              <w:t xml:space="preserve">the </w:t>
            </w:r>
            <w:proofErr w:type="gramStart"/>
            <w:r w:rsidRPr="001F328F">
              <w:rPr>
                <w:rFonts w:ascii="Times New Roman" w:hAnsi="Times New Roman" w:cs="Times New Roman"/>
                <w:bCs/>
                <w:w w:val="75"/>
                <w:sz w:val="24"/>
              </w:rPr>
              <w:t>input(</w:t>
            </w:r>
            <w:proofErr w:type="gramEnd"/>
            <w:r w:rsidRPr="001F328F">
              <w:rPr>
                <w:rFonts w:ascii="Times New Roman" w:hAnsi="Times New Roman" w:cs="Times New Roman"/>
                <w:bCs/>
                <w:w w:val="75"/>
                <w:sz w:val="24"/>
              </w:rPr>
              <w:t xml:space="preserve">Subject </w:t>
            </w:r>
            <w:r w:rsidRPr="001F328F">
              <w:rPr>
                <w:rFonts w:ascii="Times New Roman" w:hAnsi="Times New Roman" w:cs="Times New Roman"/>
                <w:bCs/>
                <w:w w:val="90"/>
                <w:sz w:val="24"/>
              </w:rPr>
              <w:t xml:space="preserve">Area) it should suggest career </w:t>
            </w:r>
            <w:r w:rsidRPr="001F328F">
              <w:rPr>
                <w:rFonts w:ascii="Times New Roman" w:hAnsi="Times New Roman" w:cs="Times New Roman"/>
                <w:bCs/>
                <w:w w:val="75"/>
                <w:sz w:val="24"/>
              </w:rPr>
              <w:t xml:space="preserve">choice(Courses). </w:t>
            </w:r>
            <w:r w:rsidRPr="001F328F">
              <w:rPr>
                <w:rFonts w:ascii="Times New Roman" w:hAnsi="Times New Roman" w:cs="Times New Roman"/>
                <w:bCs/>
                <w:w w:val="85"/>
                <w:sz w:val="24"/>
              </w:rPr>
              <w:t>(</w:t>
            </w:r>
            <w:proofErr w:type="spellStart"/>
            <w:r w:rsidRPr="001F328F">
              <w:rPr>
                <w:rFonts w:ascii="Times New Roman" w:hAnsi="Times New Roman" w:cs="Times New Roman"/>
                <w:bCs/>
                <w:w w:val="85"/>
                <w:sz w:val="24"/>
              </w:rPr>
              <w:t>CareerAdvisor</w:t>
            </w:r>
            <w:proofErr w:type="spellEnd"/>
          </w:p>
          <w:p w14:paraId="6C1B5D8B" w14:textId="77777777" w:rsidR="00F94E7A" w:rsidRPr="001F328F" w:rsidRDefault="002315C3" w:rsidP="001F328F">
            <w:pPr>
              <w:pStyle w:val="TableParagraph"/>
              <w:spacing w:before="3" w:line="291" w:lineRule="exact"/>
              <w:rPr>
                <w:rFonts w:ascii="Times New Roman" w:hAnsi="Times New Roman" w:cs="Times New Roman"/>
                <w:bCs/>
                <w:sz w:val="24"/>
              </w:rPr>
            </w:pPr>
            <w:r w:rsidRPr="001F328F">
              <w:rPr>
                <w:rFonts w:ascii="Times New Roman" w:hAnsi="Times New Roman" w:cs="Times New Roman"/>
                <w:bCs/>
                <w:w w:val="85"/>
                <w:sz w:val="24"/>
              </w:rPr>
              <w:t>App)</w:t>
            </w:r>
          </w:p>
        </w:tc>
        <w:tc>
          <w:tcPr>
            <w:tcW w:w="1994" w:type="dxa"/>
          </w:tcPr>
          <w:p w14:paraId="70E09A10" w14:textId="77777777" w:rsidR="00F94E7A" w:rsidRPr="001F328F" w:rsidRDefault="002315C3" w:rsidP="001F328F">
            <w:pPr>
              <w:pStyle w:val="TableParagraph"/>
              <w:ind w:left="413"/>
              <w:rPr>
                <w:rFonts w:ascii="Times New Roman" w:hAnsi="Times New Roman" w:cs="Times New Roman"/>
                <w:bCs/>
                <w:sz w:val="24"/>
              </w:rPr>
            </w:pPr>
            <w:r w:rsidRPr="001F328F">
              <w:rPr>
                <w:rFonts w:ascii="Times New Roman" w:hAnsi="Times New Roman" w:cs="Times New Roman"/>
                <w:bCs/>
                <w:spacing w:val="-1"/>
                <w:w w:val="62"/>
                <w:sz w:val="24"/>
              </w:rPr>
              <w:t>10</w:t>
            </w:r>
            <w:r w:rsidRPr="001F328F">
              <w:rPr>
                <w:rFonts w:ascii="Times New Roman" w:hAnsi="Times New Roman" w:cs="Times New Roman"/>
                <w:bCs/>
                <w:w w:val="99"/>
                <w:sz w:val="24"/>
              </w:rPr>
              <w:t>-</w:t>
            </w:r>
            <w:r w:rsidRPr="001F328F">
              <w:rPr>
                <w:rFonts w:ascii="Times New Roman" w:hAnsi="Times New Roman" w:cs="Times New Roman"/>
                <w:bCs/>
                <w:spacing w:val="-1"/>
                <w:w w:val="77"/>
                <w:sz w:val="24"/>
              </w:rPr>
              <w:t>0</w:t>
            </w:r>
            <w:r w:rsidRPr="001F328F">
              <w:rPr>
                <w:rFonts w:ascii="Times New Roman" w:hAnsi="Times New Roman" w:cs="Times New Roman"/>
                <w:bCs/>
                <w:spacing w:val="-2"/>
                <w:w w:val="77"/>
                <w:sz w:val="24"/>
              </w:rPr>
              <w:t>5</w:t>
            </w:r>
            <w:r w:rsidRPr="001F328F">
              <w:rPr>
                <w:rFonts w:ascii="Times New Roman" w:hAnsi="Times New Roman" w:cs="Times New Roman"/>
                <w:bCs/>
                <w:w w:val="99"/>
                <w:sz w:val="24"/>
              </w:rPr>
              <w:t>-</w:t>
            </w:r>
            <w:r w:rsidRPr="001F328F">
              <w:rPr>
                <w:rFonts w:ascii="Times New Roman" w:hAnsi="Times New Roman" w:cs="Times New Roman"/>
                <w:bCs/>
                <w:w w:val="74"/>
                <w:sz w:val="24"/>
              </w:rPr>
              <w:t>202</w:t>
            </w:r>
            <w:r w:rsidRPr="001F328F">
              <w:rPr>
                <w:rFonts w:ascii="Times New Roman" w:hAnsi="Times New Roman" w:cs="Times New Roman"/>
                <w:bCs/>
                <w:w w:val="46"/>
                <w:sz w:val="24"/>
              </w:rPr>
              <w:t>1</w:t>
            </w:r>
          </w:p>
        </w:tc>
        <w:tc>
          <w:tcPr>
            <w:tcW w:w="2015" w:type="dxa"/>
          </w:tcPr>
          <w:p w14:paraId="73834415" w14:textId="77777777" w:rsidR="00F94E7A" w:rsidRPr="001F328F" w:rsidRDefault="002315C3" w:rsidP="001F328F">
            <w:pPr>
              <w:pStyle w:val="TableParagraph"/>
              <w:ind w:left="431"/>
              <w:rPr>
                <w:rFonts w:ascii="Times New Roman" w:hAnsi="Times New Roman" w:cs="Times New Roman"/>
                <w:bCs/>
                <w:sz w:val="24"/>
              </w:rPr>
            </w:pPr>
            <w:r w:rsidRPr="001F328F">
              <w:rPr>
                <w:rFonts w:ascii="Times New Roman" w:hAnsi="Times New Roman" w:cs="Times New Roman"/>
                <w:bCs/>
                <w:w w:val="59"/>
                <w:sz w:val="24"/>
              </w:rPr>
              <w:t>2</w:t>
            </w:r>
            <w:r w:rsidRPr="001F328F">
              <w:rPr>
                <w:rFonts w:ascii="Times New Roman" w:hAnsi="Times New Roman" w:cs="Times New Roman"/>
                <w:bCs/>
                <w:spacing w:val="-1"/>
                <w:w w:val="59"/>
                <w:sz w:val="24"/>
              </w:rPr>
              <w:t>1</w:t>
            </w:r>
            <w:r w:rsidRPr="001F328F">
              <w:rPr>
                <w:rFonts w:ascii="Times New Roman" w:hAnsi="Times New Roman" w:cs="Times New Roman"/>
                <w:bCs/>
                <w:w w:val="99"/>
                <w:sz w:val="24"/>
              </w:rPr>
              <w:t>-</w:t>
            </w:r>
            <w:r w:rsidRPr="001F328F">
              <w:rPr>
                <w:rFonts w:ascii="Times New Roman" w:hAnsi="Times New Roman" w:cs="Times New Roman"/>
                <w:bCs/>
                <w:spacing w:val="-1"/>
                <w:w w:val="77"/>
                <w:sz w:val="24"/>
              </w:rPr>
              <w:t>0</w:t>
            </w:r>
            <w:r w:rsidRPr="001F328F">
              <w:rPr>
                <w:rFonts w:ascii="Times New Roman" w:hAnsi="Times New Roman" w:cs="Times New Roman"/>
                <w:bCs/>
                <w:spacing w:val="-2"/>
                <w:w w:val="77"/>
                <w:sz w:val="24"/>
              </w:rPr>
              <w:t>5</w:t>
            </w:r>
            <w:r w:rsidRPr="001F328F">
              <w:rPr>
                <w:rFonts w:ascii="Times New Roman" w:hAnsi="Times New Roman" w:cs="Times New Roman"/>
                <w:bCs/>
                <w:w w:val="99"/>
                <w:sz w:val="24"/>
              </w:rPr>
              <w:t>-</w:t>
            </w:r>
            <w:r w:rsidRPr="001F328F">
              <w:rPr>
                <w:rFonts w:ascii="Times New Roman" w:hAnsi="Times New Roman" w:cs="Times New Roman"/>
                <w:bCs/>
                <w:w w:val="74"/>
                <w:sz w:val="24"/>
              </w:rPr>
              <w:t>202</w:t>
            </w:r>
            <w:r w:rsidRPr="001F328F">
              <w:rPr>
                <w:rFonts w:ascii="Times New Roman" w:hAnsi="Times New Roman" w:cs="Times New Roman"/>
                <w:bCs/>
                <w:w w:val="46"/>
                <w:sz w:val="24"/>
              </w:rPr>
              <w:t>1</w:t>
            </w:r>
          </w:p>
        </w:tc>
        <w:tc>
          <w:tcPr>
            <w:tcW w:w="2368" w:type="dxa"/>
          </w:tcPr>
          <w:p w14:paraId="0DD7C59B" w14:textId="77777777" w:rsidR="00F94E7A" w:rsidRPr="001F328F" w:rsidRDefault="00F94E7A" w:rsidP="001F328F">
            <w:pPr>
              <w:pStyle w:val="TableParagraph"/>
              <w:spacing w:line="240" w:lineRule="auto"/>
              <w:ind w:left="0"/>
              <w:rPr>
                <w:rFonts w:ascii="Times New Roman" w:hAnsi="Times New Roman" w:cs="Times New Roman"/>
                <w:bCs/>
                <w:sz w:val="24"/>
              </w:rPr>
            </w:pPr>
          </w:p>
        </w:tc>
      </w:tr>
    </w:tbl>
    <w:p w14:paraId="70CB0780" w14:textId="77777777" w:rsidR="00F94E7A" w:rsidRPr="007F2B78" w:rsidRDefault="00F94E7A">
      <w:pPr>
        <w:rPr>
          <w:rFonts w:ascii="Times New Roman" w:hAnsi="Times New Roman" w:cs="Times New Roman"/>
          <w:sz w:val="24"/>
        </w:rPr>
        <w:sectPr w:rsidR="00F94E7A" w:rsidRPr="007F2B78">
          <w:pgSz w:w="11910" w:h="16840"/>
          <w:pgMar w:top="1340" w:right="6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66C9070E" w14:textId="77777777" w:rsidR="00F94E7A" w:rsidRPr="007F2B78" w:rsidRDefault="00F94E7A">
      <w:pPr>
        <w:pStyle w:val="BodyText"/>
        <w:rPr>
          <w:rFonts w:ascii="Times New Roman" w:hAnsi="Times New Roman" w:cs="Times New Roman"/>
          <w:b/>
          <w:sz w:val="20"/>
        </w:rPr>
      </w:pPr>
    </w:p>
    <w:p w14:paraId="1EBD6996" w14:textId="318C0545" w:rsidR="00F94E7A" w:rsidRPr="00500A20" w:rsidRDefault="00500A20" w:rsidP="00500A20">
      <w:pPr>
        <w:tabs>
          <w:tab w:val="left" w:pos="3211"/>
          <w:tab w:val="left" w:pos="3212"/>
        </w:tabs>
        <w:spacing w:before="94"/>
        <w:rPr>
          <w:rFonts w:ascii="Times New Roman" w:hAnsi="Times New Roman" w:cs="Times New Roman"/>
          <w:b/>
          <w:sz w:val="44"/>
        </w:rPr>
      </w:pPr>
      <w:r>
        <w:rPr>
          <w:rFonts w:ascii="Times New Roman" w:hAnsi="Times New Roman" w:cs="Times New Roman"/>
          <w:b/>
          <w:w w:val="90"/>
          <w:sz w:val="44"/>
          <w:u w:val="single"/>
        </w:rPr>
        <w:t xml:space="preserve">Practical 1: </w:t>
      </w:r>
      <w:r w:rsidR="002315C3" w:rsidRPr="00500A20">
        <w:rPr>
          <w:rFonts w:ascii="Times New Roman" w:hAnsi="Times New Roman" w:cs="Times New Roman"/>
          <w:b/>
          <w:w w:val="90"/>
          <w:sz w:val="44"/>
          <w:u w:val="single"/>
        </w:rPr>
        <w:t xml:space="preserve">Create </w:t>
      </w:r>
      <w:proofErr w:type="gramStart"/>
      <w:r w:rsidR="002315C3" w:rsidRPr="00500A20">
        <w:rPr>
          <w:rFonts w:ascii="Times New Roman" w:hAnsi="Times New Roman" w:cs="Times New Roman"/>
          <w:b/>
          <w:w w:val="90"/>
          <w:sz w:val="44"/>
          <w:u w:val="single"/>
        </w:rPr>
        <w:t>Android</w:t>
      </w:r>
      <w:r>
        <w:rPr>
          <w:rFonts w:ascii="Times New Roman" w:hAnsi="Times New Roman" w:cs="Times New Roman"/>
          <w:b/>
          <w:w w:val="90"/>
          <w:sz w:val="44"/>
          <w:u w:val="single"/>
        </w:rPr>
        <w:t xml:space="preserve"> </w:t>
      </w:r>
      <w:r w:rsidR="002315C3" w:rsidRPr="00500A20">
        <w:rPr>
          <w:rFonts w:ascii="Times New Roman" w:hAnsi="Times New Roman" w:cs="Times New Roman"/>
          <w:b/>
          <w:spacing w:val="-90"/>
          <w:w w:val="90"/>
          <w:sz w:val="44"/>
          <w:u w:val="single"/>
        </w:rPr>
        <w:t xml:space="preserve"> </w:t>
      </w:r>
      <w:r w:rsidR="002315C3" w:rsidRPr="00500A20">
        <w:rPr>
          <w:rFonts w:ascii="Times New Roman" w:hAnsi="Times New Roman" w:cs="Times New Roman"/>
          <w:b/>
          <w:w w:val="90"/>
          <w:sz w:val="44"/>
          <w:u w:val="single"/>
        </w:rPr>
        <w:t>Project</w:t>
      </w:r>
      <w:proofErr w:type="gramEnd"/>
      <w:r w:rsidR="002315C3" w:rsidRPr="00500A20">
        <w:rPr>
          <w:rFonts w:ascii="Times New Roman" w:hAnsi="Times New Roman" w:cs="Times New Roman"/>
          <w:b/>
          <w:w w:val="90"/>
          <w:sz w:val="44"/>
          <w:u w:val="single"/>
        </w:rPr>
        <w:t>.</w:t>
      </w:r>
    </w:p>
    <w:p w14:paraId="03FFD670" w14:textId="77777777" w:rsidR="00F94E7A" w:rsidRPr="007F2B78" w:rsidRDefault="00F94E7A">
      <w:pPr>
        <w:pStyle w:val="BodyText"/>
        <w:rPr>
          <w:rFonts w:ascii="Times New Roman" w:hAnsi="Times New Roman" w:cs="Times New Roman"/>
          <w:b/>
          <w:sz w:val="20"/>
        </w:rPr>
      </w:pPr>
    </w:p>
    <w:p w14:paraId="08D22D94" w14:textId="77777777" w:rsidR="00F94E7A" w:rsidRPr="007F2B78" w:rsidRDefault="00F94E7A">
      <w:pPr>
        <w:pStyle w:val="BodyText"/>
        <w:spacing w:before="1"/>
        <w:rPr>
          <w:rFonts w:ascii="Times New Roman" w:hAnsi="Times New Roman" w:cs="Times New Roman"/>
          <w:b/>
          <w:sz w:val="15"/>
        </w:rPr>
      </w:pPr>
    </w:p>
    <w:p w14:paraId="022B44A9" w14:textId="77777777" w:rsidR="00F94E7A" w:rsidRPr="007F2B78" w:rsidRDefault="002315C3">
      <w:pPr>
        <w:pStyle w:val="BodyText"/>
        <w:spacing w:before="95"/>
        <w:ind w:left="100"/>
        <w:rPr>
          <w:rFonts w:ascii="Times New Roman" w:hAnsi="Times New Roman" w:cs="Times New Roman"/>
        </w:rPr>
      </w:pPr>
      <w:r w:rsidRPr="007F2B78">
        <w:rPr>
          <w:rFonts w:ascii="Times New Roman" w:hAnsi="Times New Roman" w:cs="Times New Roman"/>
          <w:color w:val="1F2023"/>
        </w:rPr>
        <w:t>To create your new Android project, follow these steps:</w:t>
      </w:r>
    </w:p>
    <w:p w14:paraId="50F5BC38" w14:textId="77777777" w:rsidR="00F94E7A" w:rsidRPr="007F2B78" w:rsidRDefault="002315C3">
      <w:pPr>
        <w:pStyle w:val="ListParagraph"/>
        <w:numPr>
          <w:ilvl w:val="0"/>
          <w:numId w:val="2"/>
        </w:numPr>
        <w:tabs>
          <w:tab w:val="left" w:pos="821"/>
        </w:tabs>
        <w:spacing w:before="242"/>
        <w:ind w:hanging="361"/>
        <w:rPr>
          <w:rFonts w:ascii="Times New Roman" w:hAnsi="Times New Roman" w:cs="Times New Roman"/>
          <w:color w:val="1F2023"/>
        </w:rPr>
      </w:pPr>
      <w:r w:rsidRPr="007F2B78">
        <w:rPr>
          <w:rFonts w:ascii="Times New Roman" w:hAnsi="Times New Roman" w:cs="Times New Roman"/>
          <w:color w:val="1F2023"/>
        </w:rPr>
        <w:t>Install the latest version of Android</w:t>
      </w:r>
      <w:r w:rsidRPr="007F2B78">
        <w:rPr>
          <w:rFonts w:ascii="Times New Roman" w:hAnsi="Times New Roman" w:cs="Times New Roman"/>
          <w:color w:val="1F2023"/>
          <w:spacing w:val="-3"/>
        </w:rPr>
        <w:t xml:space="preserve"> </w:t>
      </w:r>
      <w:r w:rsidRPr="007F2B78">
        <w:rPr>
          <w:rFonts w:ascii="Times New Roman" w:hAnsi="Times New Roman" w:cs="Times New Roman"/>
          <w:color w:val="1F2023"/>
        </w:rPr>
        <w:t>Studio.</w:t>
      </w:r>
    </w:p>
    <w:p w14:paraId="7E428C5B" w14:textId="503B3DD3" w:rsidR="00F94E7A" w:rsidRPr="007F2B78" w:rsidRDefault="002315C3">
      <w:pPr>
        <w:pStyle w:val="ListParagraph"/>
        <w:numPr>
          <w:ilvl w:val="0"/>
          <w:numId w:val="2"/>
        </w:numPr>
        <w:tabs>
          <w:tab w:val="left" w:pos="821"/>
        </w:tabs>
        <w:spacing w:before="157"/>
        <w:ind w:hanging="361"/>
        <w:rPr>
          <w:rFonts w:ascii="Times New Roman" w:hAnsi="Times New Roman" w:cs="Times New Roman"/>
          <w:color w:val="1F2023"/>
          <w:sz w:val="24"/>
        </w:rPr>
      </w:pPr>
      <w:r w:rsidRPr="007F2B78">
        <w:rPr>
          <w:rFonts w:ascii="Times New Roman" w:hAnsi="Times New Roman" w:cs="Times New Roman"/>
          <w:color w:val="1F2023"/>
          <w:sz w:val="24"/>
        </w:rPr>
        <w:t xml:space="preserve">In the </w:t>
      </w:r>
      <w:r w:rsidRPr="007F2B78">
        <w:rPr>
          <w:rFonts w:ascii="Times New Roman" w:hAnsi="Times New Roman" w:cs="Times New Roman"/>
          <w:b/>
          <w:color w:val="1F2023"/>
          <w:sz w:val="24"/>
        </w:rPr>
        <w:t xml:space="preserve">Welcome to Android Studio </w:t>
      </w:r>
      <w:r w:rsidRPr="007F2B78">
        <w:rPr>
          <w:rFonts w:ascii="Times New Roman" w:hAnsi="Times New Roman" w:cs="Times New Roman"/>
          <w:color w:val="1F2023"/>
          <w:sz w:val="24"/>
        </w:rPr>
        <w:t xml:space="preserve">window, click </w:t>
      </w:r>
      <w:r w:rsidRPr="007F2B78">
        <w:rPr>
          <w:rFonts w:ascii="Times New Roman" w:hAnsi="Times New Roman" w:cs="Times New Roman"/>
          <w:b/>
          <w:color w:val="1F2023"/>
          <w:sz w:val="24"/>
        </w:rPr>
        <w:t>Create New</w:t>
      </w:r>
      <w:r w:rsidRPr="007F2B78">
        <w:rPr>
          <w:rFonts w:ascii="Times New Roman" w:hAnsi="Times New Roman" w:cs="Times New Roman"/>
          <w:b/>
          <w:color w:val="1F2023"/>
          <w:spacing w:val="-8"/>
          <w:sz w:val="24"/>
        </w:rPr>
        <w:t xml:space="preserve"> </w:t>
      </w:r>
      <w:r w:rsidRPr="007F2B78">
        <w:rPr>
          <w:rFonts w:ascii="Times New Roman" w:hAnsi="Times New Roman" w:cs="Times New Roman"/>
          <w:b/>
          <w:color w:val="1F2023"/>
          <w:sz w:val="24"/>
        </w:rPr>
        <w:t>Project</w:t>
      </w:r>
      <w:r w:rsidRPr="007F2B78">
        <w:rPr>
          <w:rFonts w:ascii="Times New Roman" w:hAnsi="Times New Roman" w:cs="Times New Roman"/>
          <w:color w:val="1F2023"/>
          <w:sz w:val="24"/>
        </w:rPr>
        <w:t>.</w:t>
      </w:r>
    </w:p>
    <w:p w14:paraId="5A0F71FF" w14:textId="0BBF9DD3" w:rsidR="00F94E7A" w:rsidRPr="007F2B78" w:rsidRDefault="00500A20">
      <w:pPr>
        <w:pStyle w:val="BodyText"/>
        <w:spacing w:before="3"/>
        <w:rPr>
          <w:rFonts w:ascii="Times New Roman" w:hAnsi="Times New Roman" w:cs="Times New Roman"/>
          <w:sz w:val="11"/>
        </w:rPr>
      </w:pPr>
      <w:r w:rsidRPr="007F2B78">
        <w:rPr>
          <w:rFonts w:ascii="Times New Roman" w:hAnsi="Times New Roman" w:cs="Times New Roman"/>
          <w:noProof/>
        </w:rPr>
        <w:drawing>
          <wp:anchor distT="0" distB="0" distL="0" distR="0" simplePos="0" relativeHeight="251635712" behindDoc="0" locked="0" layoutInCell="1" allowOverlap="1" wp14:anchorId="2B42969D" wp14:editId="3ED7A893">
            <wp:simplePos x="0" y="0"/>
            <wp:positionH relativeFrom="page">
              <wp:posOffset>847725</wp:posOffset>
            </wp:positionH>
            <wp:positionV relativeFrom="paragraph">
              <wp:posOffset>91440</wp:posOffset>
            </wp:positionV>
            <wp:extent cx="5725795" cy="374396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1" cstate="print"/>
                    <a:stretch>
                      <a:fillRect/>
                    </a:stretch>
                  </pic:blipFill>
                  <pic:spPr>
                    <a:xfrm>
                      <a:off x="0" y="0"/>
                      <a:ext cx="5725795" cy="3743960"/>
                    </a:xfrm>
                    <a:prstGeom prst="rect">
                      <a:avLst/>
                    </a:prstGeom>
                  </pic:spPr>
                </pic:pic>
              </a:graphicData>
            </a:graphic>
          </wp:anchor>
        </w:drawing>
      </w:r>
    </w:p>
    <w:p w14:paraId="1D95360E" w14:textId="77777777" w:rsidR="00F94E7A" w:rsidRPr="007F2B78" w:rsidRDefault="002315C3">
      <w:pPr>
        <w:spacing w:before="143"/>
        <w:ind w:left="820"/>
        <w:rPr>
          <w:rFonts w:ascii="Times New Roman" w:hAnsi="Times New Roman" w:cs="Times New Roman"/>
          <w:sz w:val="21"/>
        </w:rPr>
      </w:pPr>
      <w:r w:rsidRPr="007F2B78">
        <w:rPr>
          <w:rFonts w:ascii="Times New Roman" w:hAnsi="Times New Roman" w:cs="Times New Roman"/>
          <w:b/>
          <w:color w:val="1F2023"/>
          <w:sz w:val="21"/>
        </w:rPr>
        <w:t xml:space="preserve">Figure 1. </w:t>
      </w:r>
      <w:r w:rsidRPr="007F2B78">
        <w:rPr>
          <w:rFonts w:ascii="Times New Roman" w:hAnsi="Times New Roman" w:cs="Times New Roman"/>
          <w:color w:val="1F2023"/>
          <w:sz w:val="21"/>
        </w:rPr>
        <w:t>Android Studio welcome screen.</w:t>
      </w:r>
    </w:p>
    <w:p w14:paraId="177F19EB" w14:textId="77777777" w:rsidR="00F94E7A" w:rsidRDefault="002315C3" w:rsidP="00500A20">
      <w:pPr>
        <w:spacing w:before="152"/>
        <w:ind w:left="820"/>
        <w:rPr>
          <w:rFonts w:ascii="Times New Roman" w:hAnsi="Times New Roman" w:cs="Times New Roman"/>
          <w:color w:val="1F2023"/>
          <w:sz w:val="24"/>
        </w:rPr>
      </w:pPr>
      <w:r w:rsidRPr="007F2B78">
        <w:rPr>
          <w:rFonts w:ascii="Times New Roman" w:hAnsi="Times New Roman" w:cs="Times New Roman"/>
          <w:color w:val="1F2023"/>
          <w:sz w:val="24"/>
        </w:rPr>
        <w:t xml:space="preserve">If you have a project already opened, select </w:t>
      </w:r>
      <w:r w:rsidRPr="007F2B78">
        <w:rPr>
          <w:rFonts w:ascii="Times New Roman" w:hAnsi="Times New Roman" w:cs="Times New Roman"/>
          <w:b/>
          <w:color w:val="1F2023"/>
          <w:sz w:val="24"/>
        </w:rPr>
        <w:t>File &gt; New &gt; New Project</w:t>
      </w:r>
      <w:r w:rsidRPr="007F2B78">
        <w:rPr>
          <w:rFonts w:ascii="Times New Roman" w:hAnsi="Times New Roman" w:cs="Times New Roman"/>
          <w:color w:val="1F2023"/>
          <w:sz w:val="24"/>
        </w:rPr>
        <w:t>.</w:t>
      </w:r>
    </w:p>
    <w:p w14:paraId="3EAACB1C" w14:textId="77777777" w:rsidR="00500A20" w:rsidRDefault="00500A20" w:rsidP="00500A20">
      <w:pPr>
        <w:spacing w:before="152"/>
        <w:rPr>
          <w:rFonts w:ascii="Times New Roman" w:hAnsi="Times New Roman" w:cs="Times New Roman"/>
          <w:color w:val="1F2023"/>
          <w:sz w:val="24"/>
        </w:rPr>
      </w:pPr>
    </w:p>
    <w:p w14:paraId="393ECDB6" w14:textId="77777777" w:rsidR="00500A20" w:rsidRPr="00500A20" w:rsidRDefault="00500A20" w:rsidP="00500A20">
      <w:pPr>
        <w:tabs>
          <w:tab w:val="left" w:pos="821"/>
        </w:tabs>
        <w:spacing w:before="60"/>
        <w:rPr>
          <w:rFonts w:ascii="Times New Roman" w:hAnsi="Times New Roman" w:cs="Times New Roman"/>
          <w:color w:val="1F2023"/>
        </w:rPr>
      </w:pPr>
      <w:r w:rsidRPr="00500A20">
        <w:rPr>
          <w:rFonts w:ascii="Times New Roman" w:hAnsi="Times New Roman" w:cs="Times New Roman"/>
          <w:color w:val="1F2023"/>
        </w:rPr>
        <w:t xml:space="preserve">In the </w:t>
      </w:r>
      <w:r w:rsidRPr="00500A20">
        <w:rPr>
          <w:rFonts w:ascii="Times New Roman" w:hAnsi="Times New Roman" w:cs="Times New Roman"/>
          <w:b/>
          <w:color w:val="1F2023"/>
        </w:rPr>
        <w:t xml:space="preserve">Select a Project Template </w:t>
      </w:r>
      <w:r w:rsidRPr="00500A20">
        <w:rPr>
          <w:rFonts w:ascii="Times New Roman" w:hAnsi="Times New Roman" w:cs="Times New Roman"/>
          <w:color w:val="1F2023"/>
        </w:rPr>
        <w:t xml:space="preserve">window, select </w:t>
      </w:r>
      <w:r w:rsidRPr="00500A20">
        <w:rPr>
          <w:rFonts w:ascii="Times New Roman" w:hAnsi="Times New Roman" w:cs="Times New Roman"/>
          <w:b/>
          <w:color w:val="1F2023"/>
        </w:rPr>
        <w:t xml:space="preserve">Empty Activity </w:t>
      </w:r>
      <w:r w:rsidRPr="00500A20">
        <w:rPr>
          <w:rFonts w:ascii="Times New Roman" w:hAnsi="Times New Roman" w:cs="Times New Roman"/>
          <w:color w:val="1F2023"/>
        </w:rPr>
        <w:t>and click</w:t>
      </w:r>
      <w:r w:rsidRPr="00500A20">
        <w:rPr>
          <w:rFonts w:ascii="Times New Roman" w:hAnsi="Times New Roman" w:cs="Times New Roman"/>
          <w:color w:val="1F2023"/>
          <w:spacing w:val="-18"/>
        </w:rPr>
        <w:t xml:space="preserve"> </w:t>
      </w:r>
      <w:r w:rsidRPr="00500A20">
        <w:rPr>
          <w:rFonts w:ascii="Times New Roman" w:hAnsi="Times New Roman" w:cs="Times New Roman"/>
          <w:b/>
          <w:color w:val="1F2023"/>
        </w:rPr>
        <w:t>Next</w:t>
      </w:r>
      <w:r w:rsidRPr="00500A20">
        <w:rPr>
          <w:rFonts w:ascii="Times New Roman" w:hAnsi="Times New Roman" w:cs="Times New Roman"/>
          <w:color w:val="1F2023"/>
        </w:rPr>
        <w:t>.</w:t>
      </w:r>
    </w:p>
    <w:p w14:paraId="39667F1B" w14:textId="7AACAA0C" w:rsidR="00500A20" w:rsidRPr="00500A20" w:rsidRDefault="00500A20" w:rsidP="00500A20">
      <w:pPr>
        <w:pStyle w:val="ListParagraph"/>
        <w:numPr>
          <w:ilvl w:val="0"/>
          <w:numId w:val="2"/>
        </w:numPr>
        <w:tabs>
          <w:tab w:val="left" w:pos="821"/>
        </w:tabs>
        <w:rPr>
          <w:rFonts w:ascii="Times New Roman" w:hAnsi="Times New Roman" w:cs="Times New Roman"/>
          <w:color w:val="1F2023"/>
        </w:rPr>
      </w:pPr>
      <w:r w:rsidRPr="00500A20">
        <w:rPr>
          <w:rFonts w:ascii="Times New Roman" w:hAnsi="Times New Roman" w:cs="Times New Roman"/>
          <w:color w:val="1F2023"/>
        </w:rPr>
        <w:t xml:space="preserve">In the </w:t>
      </w:r>
      <w:r w:rsidRPr="00500A20">
        <w:rPr>
          <w:rFonts w:ascii="Times New Roman" w:hAnsi="Times New Roman" w:cs="Times New Roman"/>
          <w:b/>
          <w:color w:val="1F2023"/>
        </w:rPr>
        <w:t xml:space="preserve">Configure your project </w:t>
      </w:r>
      <w:r w:rsidRPr="00500A20">
        <w:rPr>
          <w:rFonts w:ascii="Times New Roman" w:hAnsi="Times New Roman" w:cs="Times New Roman"/>
          <w:color w:val="1F2023"/>
        </w:rPr>
        <w:t>window, complete the</w:t>
      </w:r>
      <w:r w:rsidRPr="00500A20">
        <w:rPr>
          <w:rFonts w:ascii="Times New Roman" w:hAnsi="Times New Roman" w:cs="Times New Roman"/>
          <w:color w:val="1F2023"/>
          <w:spacing w:val="-4"/>
        </w:rPr>
        <w:t xml:space="preserve"> </w:t>
      </w:r>
      <w:r w:rsidRPr="00500A20">
        <w:rPr>
          <w:rFonts w:ascii="Times New Roman" w:hAnsi="Times New Roman" w:cs="Times New Roman"/>
          <w:color w:val="1F2023"/>
        </w:rPr>
        <w:t>following:</w:t>
      </w:r>
    </w:p>
    <w:p w14:paraId="2C270D4B" w14:textId="77777777" w:rsidR="00500A20" w:rsidRPr="007F2B78" w:rsidRDefault="00500A20" w:rsidP="00500A20">
      <w:pPr>
        <w:pStyle w:val="ListParagraph"/>
        <w:numPr>
          <w:ilvl w:val="1"/>
          <w:numId w:val="2"/>
        </w:numPr>
        <w:tabs>
          <w:tab w:val="left" w:pos="1540"/>
          <w:tab w:val="left" w:pos="1541"/>
        </w:tabs>
        <w:ind w:hanging="361"/>
        <w:rPr>
          <w:rFonts w:ascii="Times New Roman" w:hAnsi="Times New Roman" w:cs="Times New Roman"/>
        </w:rPr>
      </w:pPr>
      <w:r w:rsidRPr="007F2B78">
        <w:rPr>
          <w:rFonts w:ascii="Times New Roman" w:hAnsi="Times New Roman" w:cs="Times New Roman"/>
          <w:color w:val="1F2023"/>
        </w:rPr>
        <w:t xml:space="preserve">Enter "My First App" in the </w:t>
      </w:r>
      <w:r w:rsidRPr="007F2B78">
        <w:rPr>
          <w:rFonts w:ascii="Times New Roman" w:hAnsi="Times New Roman" w:cs="Times New Roman"/>
          <w:b/>
          <w:color w:val="1F2023"/>
        </w:rPr>
        <w:t xml:space="preserve">Name </w:t>
      </w:r>
      <w:r w:rsidRPr="007F2B78">
        <w:rPr>
          <w:rFonts w:ascii="Times New Roman" w:hAnsi="Times New Roman" w:cs="Times New Roman"/>
          <w:color w:val="1F2023"/>
        </w:rPr>
        <w:t>field.</w:t>
      </w:r>
    </w:p>
    <w:p w14:paraId="7135D1F5" w14:textId="77777777" w:rsidR="00500A20" w:rsidRPr="007F2B78" w:rsidRDefault="00500A20" w:rsidP="00500A20">
      <w:pPr>
        <w:pStyle w:val="ListParagraph"/>
        <w:numPr>
          <w:ilvl w:val="1"/>
          <w:numId w:val="2"/>
        </w:numPr>
        <w:tabs>
          <w:tab w:val="left" w:pos="1540"/>
          <w:tab w:val="left" w:pos="1541"/>
        </w:tabs>
        <w:ind w:hanging="361"/>
        <w:rPr>
          <w:rFonts w:ascii="Times New Roman" w:hAnsi="Times New Roman" w:cs="Times New Roman"/>
        </w:rPr>
      </w:pPr>
      <w:r w:rsidRPr="007F2B78">
        <w:rPr>
          <w:rFonts w:ascii="Times New Roman" w:hAnsi="Times New Roman" w:cs="Times New Roman"/>
          <w:color w:val="1F2023"/>
        </w:rPr>
        <w:t>Enter "</w:t>
      </w:r>
      <w:proofErr w:type="spellStart"/>
      <w:r w:rsidRPr="007F2B78">
        <w:rPr>
          <w:rFonts w:ascii="Times New Roman" w:hAnsi="Times New Roman" w:cs="Times New Roman"/>
          <w:color w:val="1F2023"/>
        </w:rPr>
        <w:t>com.example.myfirstapp</w:t>
      </w:r>
      <w:proofErr w:type="spellEnd"/>
      <w:r w:rsidRPr="007F2B78">
        <w:rPr>
          <w:rFonts w:ascii="Times New Roman" w:hAnsi="Times New Roman" w:cs="Times New Roman"/>
          <w:color w:val="1F2023"/>
        </w:rPr>
        <w:t xml:space="preserve">" in the </w:t>
      </w:r>
      <w:r w:rsidRPr="007F2B78">
        <w:rPr>
          <w:rFonts w:ascii="Times New Roman" w:hAnsi="Times New Roman" w:cs="Times New Roman"/>
          <w:b/>
          <w:color w:val="1F2023"/>
        </w:rPr>
        <w:t>Package name</w:t>
      </w:r>
      <w:r w:rsidRPr="007F2B78">
        <w:rPr>
          <w:rFonts w:ascii="Times New Roman" w:hAnsi="Times New Roman" w:cs="Times New Roman"/>
          <w:b/>
          <w:color w:val="1F2023"/>
          <w:spacing w:val="-2"/>
        </w:rPr>
        <w:t xml:space="preserve"> </w:t>
      </w:r>
      <w:r w:rsidRPr="007F2B78">
        <w:rPr>
          <w:rFonts w:ascii="Times New Roman" w:hAnsi="Times New Roman" w:cs="Times New Roman"/>
          <w:color w:val="1F2023"/>
        </w:rPr>
        <w:t>field.</w:t>
      </w:r>
    </w:p>
    <w:p w14:paraId="38C48A6F" w14:textId="77777777" w:rsidR="00500A20" w:rsidRPr="007F2B78" w:rsidRDefault="00500A20" w:rsidP="00500A20">
      <w:pPr>
        <w:pStyle w:val="ListParagraph"/>
        <w:numPr>
          <w:ilvl w:val="1"/>
          <w:numId w:val="2"/>
        </w:numPr>
        <w:tabs>
          <w:tab w:val="left" w:pos="1540"/>
          <w:tab w:val="left" w:pos="1541"/>
        </w:tabs>
        <w:spacing w:before="153"/>
        <w:ind w:hanging="361"/>
        <w:rPr>
          <w:rFonts w:ascii="Times New Roman" w:hAnsi="Times New Roman" w:cs="Times New Roman"/>
        </w:rPr>
      </w:pPr>
      <w:r w:rsidRPr="007F2B78">
        <w:rPr>
          <w:rFonts w:ascii="Times New Roman" w:hAnsi="Times New Roman" w:cs="Times New Roman"/>
          <w:color w:val="1F2023"/>
        </w:rPr>
        <w:t xml:space="preserve">If you'd like to place the project in a different folder, change its </w:t>
      </w:r>
      <w:r w:rsidRPr="007F2B78">
        <w:rPr>
          <w:rFonts w:ascii="Times New Roman" w:hAnsi="Times New Roman" w:cs="Times New Roman"/>
          <w:b/>
          <w:color w:val="1F2023"/>
        </w:rPr>
        <w:t>Save</w:t>
      </w:r>
      <w:r w:rsidRPr="007F2B78">
        <w:rPr>
          <w:rFonts w:ascii="Times New Roman" w:hAnsi="Times New Roman" w:cs="Times New Roman"/>
          <w:b/>
          <w:color w:val="1F2023"/>
          <w:spacing w:val="-14"/>
        </w:rPr>
        <w:t xml:space="preserve"> </w:t>
      </w:r>
      <w:r w:rsidRPr="007F2B78">
        <w:rPr>
          <w:rFonts w:ascii="Times New Roman" w:hAnsi="Times New Roman" w:cs="Times New Roman"/>
          <w:color w:val="1F2023"/>
        </w:rPr>
        <w:t>location.</w:t>
      </w:r>
    </w:p>
    <w:p w14:paraId="66FF837D" w14:textId="77777777" w:rsidR="00500A20" w:rsidRPr="007F2B78" w:rsidRDefault="00500A20" w:rsidP="00500A20">
      <w:pPr>
        <w:pStyle w:val="ListParagraph"/>
        <w:numPr>
          <w:ilvl w:val="1"/>
          <w:numId w:val="2"/>
        </w:numPr>
        <w:tabs>
          <w:tab w:val="left" w:pos="1540"/>
          <w:tab w:val="left" w:pos="1541"/>
        </w:tabs>
        <w:ind w:hanging="361"/>
        <w:rPr>
          <w:rFonts w:ascii="Times New Roman" w:hAnsi="Times New Roman" w:cs="Times New Roman"/>
        </w:rPr>
      </w:pPr>
      <w:r w:rsidRPr="007F2B78">
        <w:rPr>
          <w:rFonts w:ascii="Times New Roman" w:hAnsi="Times New Roman" w:cs="Times New Roman"/>
          <w:color w:val="1F2023"/>
        </w:rPr>
        <w:t xml:space="preserve">Select either </w:t>
      </w:r>
      <w:r w:rsidRPr="007F2B78">
        <w:rPr>
          <w:rFonts w:ascii="Times New Roman" w:hAnsi="Times New Roman" w:cs="Times New Roman"/>
          <w:b/>
          <w:color w:val="1F2023"/>
        </w:rPr>
        <w:t xml:space="preserve">Java </w:t>
      </w:r>
      <w:r w:rsidRPr="007F2B78">
        <w:rPr>
          <w:rFonts w:ascii="Times New Roman" w:hAnsi="Times New Roman" w:cs="Times New Roman"/>
          <w:color w:val="1F2023"/>
        </w:rPr>
        <w:t xml:space="preserve">or </w:t>
      </w:r>
      <w:r w:rsidRPr="007F2B78">
        <w:rPr>
          <w:rFonts w:ascii="Times New Roman" w:hAnsi="Times New Roman" w:cs="Times New Roman"/>
          <w:b/>
          <w:color w:val="1F2023"/>
        </w:rPr>
        <w:t xml:space="preserve">Kotlin </w:t>
      </w:r>
      <w:r w:rsidRPr="007F2B78">
        <w:rPr>
          <w:rFonts w:ascii="Times New Roman" w:hAnsi="Times New Roman" w:cs="Times New Roman"/>
          <w:color w:val="1F2023"/>
        </w:rPr>
        <w:t xml:space="preserve">from the </w:t>
      </w:r>
      <w:r w:rsidRPr="007F2B78">
        <w:rPr>
          <w:rFonts w:ascii="Times New Roman" w:hAnsi="Times New Roman" w:cs="Times New Roman"/>
          <w:b/>
          <w:color w:val="1F2023"/>
        </w:rPr>
        <w:t xml:space="preserve">Language </w:t>
      </w:r>
      <w:r w:rsidRPr="007F2B78">
        <w:rPr>
          <w:rFonts w:ascii="Times New Roman" w:hAnsi="Times New Roman" w:cs="Times New Roman"/>
          <w:color w:val="1F2023"/>
        </w:rPr>
        <w:t>drop-down</w:t>
      </w:r>
      <w:r w:rsidRPr="007F2B78">
        <w:rPr>
          <w:rFonts w:ascii="Times New Roman" w:hAnsi="Times New Roman" w:cs="Times New Roman"/>
          <w:color w:val="1F2023"/>
          <w:spacing w:val="-14"/>
        </w:rPr>
        <w:t xml:space="preserve"> </w:t>
      </w:r>
      <w:r w:rsidRPr="007F2B78">
        <w:rPr>
          <w:rFonts w:ascii="Times New Roman" w:hAnsi="Times New Roman" w:cs="Times New Roman"/>
          <w:color w:val="1F2023"/>
        </w:rPr>
        <w:t>menu.</w:t>
      </w:r>
    </w:p>
    <w:p w14:paraId="736430F8" w14:textId="77777777" w:rsidR="00500A20" w:rsidRPr="007F2B78" w:rsidRDefault="00500A20" w:rsidP="00500A20">
      <w:pPr>
        <w:pStyle w:val="ListParagraph"/>
        <w:numPr>
          <w:ilvl w:val="1"/>
          <w:numId w:val="2"/>
        </w:numPr>
        <w:tabs>
          <w:tab w:val="left" w:pos="1540"/>
          <w:tab w:val="left" w:pos="1541"/>
        </w:tabs>
        <w:spacing w:before="194" w:line="220" w:lineRule="auto"/>
        <w:ind w:right="1159"/>
        <w:rPr>
          <w:rFonts w:ascii="Times New Roman" w:hAnsi="Times New Roman" w:cs="Times New Roman"/>
          <w:sz w:val="24"/>
        </w:rPr>
      </w:pPr>
      <w:r w:rsidRPr="007F2B78">
        <w:rPr>
          <w:rFonts w:ascii="Times New Roman" w:hAnsi="Times New Roman" w:cs="Times New Roman"/>
          <w:color w:val="1F2023"/>
          <w:sz w:val="24"/>
        </w:rPr>
        <w:t xml:space="preserve">Select the lowest version of Android you want your app to support in the </w:t>
      </w:r>
      <w:r w:rsidRPr="007F2B78">
        <w:rPr>
          <w:rFonts w:ascii="Times New Roman" w:hAnsi="Times New Roman" w:cs="Times New Roman"/>
          <w:b/>
          <w:color w:val="1F2023"/>
          <w:sz w:val="24"/>
        </w:rPr>
        <w:t>Minimum SDK</w:t>
      </w:r>
      <w:r w:rsidRPr="007F2B78">
        <w:rPr>
          <w:rFonts w:ascii="Times New Roman" w:hAnsi="Times New Roman" w:cs="Times New Roman"/>
          <w:b/>
          <w:color w:val="1F2023"/>
          <w:spacing w:val="2"/>
          <w:sz w:val="24"/>
        </w:rPr>
        <w:t xml:space="preserve"> </w:t>
      </w:r>
      <w:r w:rsidRPr="007F2B78">
        <w:rPr>
          <w:rFonts w:ascii="Times New Roman" w:hAnsi="Times New Roman" w:cs="Times New Roman"/>
          <w:color w:val="1F2023"/>
          <w:sz w:val="24"/>
        </w:rPr>
        <w:t>field.</w:t>
      </w:r>
    </w:p>
    <w:p w14:paraId="65B77CC6" w14:textId="77777777" w:rsidR="00500A20" w:rsidRPr="007F2B78" w:rsidRDefault="00500A20" w:rsidP="00500A20">
      <w:pPr>
        <w:pStyle w:val="ListParagraph"/>
        <w:numPr>
          <w:ilvl w:val="1"/>
          <w:numId w:val="2"/>
        </w:numPr>
        <w:tabs>
          <w:tab w:val="left" w:pos="1540"/>
          <w:tab w:val="left" w:pos="1541"/>
        </w:tabs>
        <w:spacing w:before="181" w:line="218" w:lineRule="auto"/>
        <w:ind w:right="1130"/>
        <w:rPr>
          <w:rFonts w:ascii="Times New Roman" w:hAnsi="Times New Roman" w:cs="Times New Roman"/>
        </w:rPr>
      </w:pPr>
      <w:r w:rsidRPr="007F2B78">
        <w:rPr>
          <w:rFonts w:ascii="Times New Roman" w:hAnsi="Times New Roman" w:cs="Times New Roman"/>
          <w:color w:val="1F2023"/>
        </w:rPr>
        <w:t xml:space="preserve">If your app will require legacy library support, mark the </w:t>
      </w:r>
      <w:r w:rsidRPr="007F2B78">
        <w:rPr>
          <w:rFonts w:ascii="Times New Roman" w:hAnsi="Times New Roman" w:cs="Times New Roman"/>
          <w:b/>
          <w:color w:val="1F2023"/>
        </w:rPr>
        <w:t xml:space="preserve">Use legacy android. Support libraries </w:t>
      </w:r>
      <w:r w:rsidRPr="007F2B78">
        <w:rPr>
          <w:rFonts w:ascii="Times New Roman" w:hAnsi="Times New Roman" w:cs="Times New Roman"/>
          <w:color w:val="1F2023"/>
        </w:rPr>
        <w:t>checkbox.</w:t>
      </w:r>
    </w:p>
    <w:p w14:paraId="4B3A9A4F" w14:textId="77777777" w:rsidR="00500A20" w:rsidRPr="007F2B78" w:rsidRDefault="00500A20" w:rsidP="00500A20">
      <w:pPr>
        <w:pStyle w:val="ListParagraph"/>
        <w:numPr>
          <w:ilvl w:val="1"/>
          <w:numId w:val="2"/>
        </w:numPr>
        <w:tabs>
          <w:tab w:val="left" w:pos="1540"/>
          <w:tab w:val="left" w:pos="1541"/>
        </w:tabs>
        <w:spacing w:before="181"/>
        <w:ind w:hanging="361"/>
        <w:rPr>
          <w:rFonts w:ascii="Times New Roman" w:hAnsi="Times New Roman" w:cs="Times New Roman"/>
        </w:rPr>
      </w:pPr>
      <w:r w:rsidRPr="007F2B78">
        <w:rPr>
          <w:rFonts w:ascii="Times New Roman" w:hAnsi="Times New Roman" w:cs="Times New Roman"/>
          <w:color w:val="1F2023"/>
        </w:rPr>
        <w:t>Leave the other options as they</w:t>
      </w:r>
      <w:r w:rsidRPr="007F2B78">
        <w:rPr>
          <w:rFonts w:ascii="Times New Roman" w:hAnsi="Times New Roman" w:cs="Times New Roman"/>
          <w:color w:val="1F2023"/>
          <w:spacing w:val="-3"/>
        </w:rPr>
        <w:t xml:space="preserve"> </w:t>
      </w:r>
      <w:r w:rsidRPr="007F2B78">
        <w:rPr>
          <w:rFonts w:ascii="Times New Roman" w:hAnsi="Times New Roman" w:cs="Times New Roman"/>
          <w:color w:val="1F2023"/>
        </w:rPr>
        <w:t>are.</w:t>
      </w:r>
    </w:p>
    <w:p w14:paraId="50E96FCD" w14:textId="643F612B" w:rsidR="00500A20" w:rsidRPr="00500A20" w:rsidRDefault="00500A20" w:rsidP="00500A20">
      <w:pPr>
        <w:pStyle w:val="ListParagraph"/>
        <w:numPr>
          <w:ilvl w:val="0"/>
          <w:numId w:val="2"/>
        </w:numPr>
        <w:tabs>
          <w:tab w:val="left" w:pos="821"/>
        </w:tabs>
        <w:spacing w:before="158"/>
        <w:ind w:hanging="361"/>
        <w:rPr>
          <w:rFonts w:ascii="Times New Roman" w:hAnsi="Times New Roman" w:cs="Times New Roman"/>
          <w:color w:val="1F2023"/>
        </w:rPr>
        <w:sectPr w:rsidR="00500A20" w:rsidRPr="00500A20">
          <w:pgSz w:w="11910" w:h="16840"/>
          <w:pgMar w:top="1420" w:right="6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sidRPr="007F2B78">
        <w:rPr>
          <w:rFonts w:ascii="Times New Roman" w:hAnsi="Times New Roman" w:cs="Times New Roman"/>
          <w:color w:val="1F2023"/>
        </w:rPr>
        <w:t xml:space="preserve">Click </w:t>
      </w:r>
      <w:r w:rsidRPr="007F2B78">
        <w:rPr>
          <w:rFonts w:ascii="Times New Roman" w:hAnsi="Times New Roman" w:cs="Times New Roman"/>
          <w:b/>
          <w:color w:val="1F2023"/>
        </w:rPr>
        <w:t>Finish</w:t>
      </w:r>
      <w:r w:rsidRPr="007F2B78">
        <w:rPr>
          <w:rFonts w:ascii="Times New Roman" w:hAnsi="Times New Roman" w:cs="Times New Roman"/>
          <w:color w:val="1F2023"/>
        </w:rPr>
        <w:t>.</w:t>
      </w:r>
    </w:p>
    <w:p w14:paraId="0CD35282" w14:textId="77777777" w:rsidR="00F94E7A" w:rsidRPr="007F2B78" w:rsidRDefault="00F94E7A">
      <w:pPr>
        <w:pStyle w:val="BodyText"/>
        <w:spacing w:before="8"/>
        <w:rPr>
          <w:rFonts w:ascii="Times New Roman" w:hAnsi="Times New Roman" w:cs="Times New Roman"/>
          <w:sz w:val="19"/>
        </w:rPr>
      </w:pPr>
    </w:p>
    <w:p w14:paraId="22110631" w14:textId="77777777" w:rsidR="00F94E7A" w:rsidRPr="007F2B78" w:rsidRDefault="002315C3">
      <w:pPr>
        <w:pStyle w:val="BodyText"/>
        <w:ind w:left="100"/>
        <w:rPr>
          <w:rFonts w:ascii="Times New Roman" w:hAnsi="Times New Roman" w:cs="Times New Roman"/>
        </w:rPr>
      </w:pPr>
      <w:r w:rsidRPr="007F2B78">
        <w:rPr>
          <w:rFonts w:ascii="Times New Roman" w:hAnsi="Times New Roman" w:cs="Times New Roman"/>
          <w:color w:val="1F2023"/>
        </w:rPr>
        <w:t>After some processing time, the Android Studio main window appears.</w:t>
      </w:r>
    </w:p>
    <w:p w14:paraId="02274BCA" w14:textId="77777777" w:rsidR="00F94E7A" w:rsidRPr="007F2B78" w:rsidRDefault="002315C3">
      <w:pPr>
        <w:pStyle w:val="BodyText"/>
        <w:spacing w:before="8"/>
        <w:rPr>
          <w:rFonts w:ascii="Times New Roman" w:hAnsi="Times New Roman" w:cs="Times New Roman"/>
          <w:sz w:val="16"/>
        </w:rPr>
      </w:pPr>
      <w:r w:rsidRPr="007F2B78">
        <w:rPr>
          <w:rFonts w:ascii="Times New Roman" w:hAnsi="Times New Roman" w:cs="Times New Roman"/>
          <w:noProof/>
        </w:rPr>
        <w:drawing>
          <wp:anchor distT="0" distB="0" distL="0" distR="0" simplePos="0" relativeHeight="251637760" behindDoc="0" locked="0" layoutInCell="1" allowOverlap="1" wp14:anchorId="670CF028" wp14:editId="76662AC2">
            <wp:simplePos x="0" y="0"/>
            <wp:positionH relativeFrom="page">
              <wp:posOffset>930910</wp:posOffset>
            </wp:positionH>
            <wp:positionV relativeFrom="paragraph">
              <wp:posOffset>151765</wp:posOffset>
            </wp:positionV>
            <wp:extent cx="5734685" cy="368808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2" cstate="print"/>
                    <a:stretch>
                      <a:fillRect/>
                    </a:stretch>
                  </pic:blipFill>
                  <pic:spPr>
                    <a:xfrm>
                      <a:off x="0" y="0"/>
                      <a:ext cx="5734421" cy="3688079"/>
                    </a:xfrm>
                    <a:prstGeom prst="rect">
                      <a:avLst/>
                    </a:prstGeom>
                  </pic:spPr>
                </pic:pic>
              </a:graphicData>
            </a:graphic>
          </wp:anchor>
        </w:drawing>
      </w:r>
    </w:p>
    <w:p w14:paraId="38932A86" w14:textId="77777777" w:rsidR="00F94E7A" w:rsidRPr="007F2B78" w:rsidRDefault="002315C3">
      <w:pPr>
        <w:spacing w:before="112"/>
        <w:ind w:left="100"/>
        <w:rPr>
          <w:rFonts w:ascii="Times New Roman" w:hAnsi="Times New Roman" w:cs="Times New Roman"/>
          <w:sz w:val="21"/>
        </w:rPr>
      </w:pPr>
      <w:r w:rsidRPr="007F2B78">
        <w:rPr>
          <w:rFonts w:ascii="Times New Roman" w:hAnsi="Times New Roman" w:cs="Times New Roman"/>
          <w:b/>
          <w:color w:val="1F2023"/>
          <w:sz w:val="21"/>
        </w:rPr>
        <w:t xml:space="preserve">Figure 2. </w:t>
      </w:r>
      <w:r w:rsidRPr="007F2B78">
        <w:rPr>
          <w:rFonts w:ascii="Times New Roman" w:hAnsi="Times New Roman" w:cs="Times New Roman"/>
          <w:color w:val="1F2023"/>
          <w:sz w:val="21"/>
        </w:rPr>
        <w:t>Android Studio main window.</w:t>
      </w:r>
    </w:p>
    <w:p w14:paraId="00D31B9F" w14:textId="77777777" w:rsidR="00F94E7A" w:rsidRPr="007F2B78" w:rsidRDefault="00F94E7A">
      <w:pPr>
        <w:pStyle w:val="BodyText"/>
        <w:spacing w:before="8"/>
        <w:rPr>
          <w:rFonts w:ascii="Times New Roman" w:hAnsi="Times New Roman" w:cs="Times New Roman"/>
          <w:sz w:val="19"/>
        </w:rPr>
      </w:pPr>
    </w:p>
    <w:p w14:paraId="3DD74B13" w14:textId="77777777" w:rsidR="00F94E7A" w:rsidRPr="007F2B78" w:rsidRDefault="002315C3">
      <w:pPr>
        <w:pStyle w:val="BodyText"/>
        <w:ind w:left="100"/>
        <w:rPr>
          <w:rFonts w:ascii="Times New Roman" w:hAnsi="Times New Roman" w:cs="Times New Roman"/>
        </w:rPr>
      </w:pPr>
      <w:r w:rsidRPr="007F2B78">
        <w:rPr>
          <w:rFonts w:ascii="Times New Roman" w:hAnsi="Times New Roman" w:cs="Times New Roman"/>
          <w:color w:val="1F2023"/>
        </w:rPr>
        <w:t>Now take a moment to review the most important files.</w:t>
      </w:r>
    </w:p>
    <w:p w14:paraId="0767E71B" w14:textId="77777777" w:rsidR="00F94E7A" w:rsidRPr="007F2B78" w:rsidRDefault="002315C3">
      <w:pPr>
        <w:pStyle w:val="BodyText"/>
        <w:spacing w:before="219" w:line="237" w:lineRule="auto"/>
        <w:ind w:left="100" w:right="821"/>
        <w:rPr>
          <w:rFonts w:ascii="Times New Roman" w:hAnsi="Times New Roman" w:cs="Times New Roman"/>
        </w:rPr>
      </w:pPr>
      <w:r w:rsidRPr="007F2B78">
        <w:rPr>
          <w:rFonts w:ascii="Times New Roman" w:hAnsi="Times New Roman" w:cs="Times New Roman"/>
          <w:color w:val="1F2023"/>
        </w:rPr>
        <w:t xml:space="preserve">First, be sure the </w:t>
      </w:r>
      <w:r w:rsidRPr="007F2B78">
        <w:rPr>
          <w:rFonts w:ascii="Times New Roman" w:hAnsi="Times New Roman" w:cs="Times New Roman"/>
          <w:b/>
          <w:color w:val="1F2023"/>
        </w:rPr>
        <w:t xml:space="preserve">Project </w:t>
      </w:r>
      <w:r w:rsidRPr="007F2B78">
        <w:rPr>
          <w:rFonts w:ascii="Times New Roman" w:hAnsi="Times New Roman" w:cs="Times New Roman"/>
          <w:color w:val="1F2023"/>
        </w:rPr>
        <w:t xml:space="preserve">window is open (select </w:t>
      </w:r>
      <w:r w:rsidRPr="007F2B78">
        <w:rPr>
          <w:rFonts w:ascii="Times New Roman" w:hAnsi="Times New Roman" w:cs="Times New Roman"/>
          <w:b/>
          <w:color w:val="1F2023"/>
        </w:rPr>
        <w:t>View &gt; Tool Windows &gt; Project</w:t>
      </w:r>
      <w:r w:rsidRPr="007F2B78">
        <w:rPr>
          <w:rFonts w:ascii="Times New Roman" w:hAnsi="Times New Roman" w:cs="Times New Roman"/>
          <w:color w:val="1F2023"/>
        </w:rPr>
        <w:t>) and the Android view is selected from the drop-down list at the top of that window. You can then see the following files:</w:t>
      </w:r>
    </w:p>
    <w:p w14:paraId="3819B586" w14:textId="77777777" w:rsidR="00F94E7A" w:rsidRPr="007F2B78" w:rsidRDefault="00F94E7A">
      <w:pPr>
        <w:spacing w:line="237" w:lineRule="auto"/>
        <w:rPr>
          <w:rFonts w:ascii="Times New Roman" w:hAnsi="Times New Roman" w:cs="Times New Roman"/>
        </w:rPr>
      </w:pPr>
    </w:p>
    <w:p w14:paraId="4D55B0CB" w14:textId="77777777" w:rsidR="00F94E7A" w:rsidRPr="007F2B78" w:rsidRDefault="00F94E7A">
      <w:pPr>
        <w:spacing w:line="237" w:lineRule="auto"/>
        <w:rPr>
          <w:rFonts w:ascii="Times New Roman" w:hAnsi="Times New Roman" w:cs="Times New Roman"/>
        </w:rPr>
      </w:pPr>
    </w:p>
    <w:p w14:paraId="6B6C30CA" w14:textId="77777777" w:rsidR="00F94E7A" w:rsidRPr="007F2B78" w:rsidRDefault="002315C3">
      <w:pPr>
        <w:spacing w:before="56"/>
        <w:ind w:left="100"/>
        <w:rPr>
          <w:rFonts w:ascii="Times New Roman" w:hAnsi="Times New Roman" w:cs="Times New Roman"/>
          <w:b/>
        </w:rPr>
      </w:pPr>
      <w:proofErr w:type="gramStart"/>
      <w:r w:rsidRPr="007F2B78">
        <w:rPr>
          <w:rFonts w:ascii="Times New Roman" w:hAnsi="Times New Roman" w:cs="Times New Roman"/>
          <w:b/>
          <w:color w:val="1F2023"/>
        </w:rPr>
        <w:t>app</w:t>
      </w:r>
      <w:proofErr w:type="gramEnd"/>
      <w:r w:rsidRPr="007F2B78">
        <w:rPr>
          <w:rFonts w:ascii="Times New Roman" w:hAnsi="Times New Roman" w:cs="Times New Roman"/>
          <w:b/>
          <w:color w:val="1F2023"/>
        </w:rPr>
        <w:t xml:space="preserve"> &gt; java &gt; </w:t>
      </w:r>
      <w:proofErr w:type="spellStart"/>
      <w:r w:rsidRPr="007F2B78">
        <w:rPr>
          <w:rFonts w:ascii="Times New Roman" w:hAnsi="Times New Roman" w:cs="Times New Roman"/>
          <w:b/>
          <w:color w:val="1F2023"/>
        </w:rPr>
        <w:t>com.example.myfirstapp</w:t>
      </w:r>
      <w:proofErr w:type="spellEnd"/>
      <w:r w:rsidRPr="007F2B78">
        <w:rPr>
          <w:rFonts w:ascii="Times New Roman" w:hAnsi="Times New Roman" w:cs="Times New Roman"/>
          <w:b/>
          <w:color w:val="1F2023"/>
        </w:rPr>
        <w:t xml:space="preserve"> &gt; </w:t>
      </w:r>
      <w:proofErr w:type="spellStart"/>
      <w:r w:rsidRPr="007F2B78">
        <w:rPr>
          <w:rFonts w:ascii="Times New Roman" w:hAnsi="Times New Roman" w:cs="Times New Roman"/>
          <w:b/>
          <w:color w:val="1F2023"/>
        </w:rPr>
        <w:t>MainActivity</w:t>
      </w:r>
      <w:proofErr w:type="spellEnd"/>
    </w:p>
    <w:p w14:paraId="30989571" w14:textId="77777777" w:rsidR="00F94E7A" w:rsidRPr="007F2B78" w:rsidRDefault="00F94E7A">
      <w:pPr>
        <w:pStyle w:val="BodyText"/>
        <w:spacing w:before="11"/>
        <w:rPr>
          <w:rFonts w:ascii="Times New Roman" w:hAnsi="Times New Roman" w:cs="Times New Roman"/>
          <w:b/>
          <w:sz w:val="17"/>
        </w:rPr>
      </w:pPr>
    </w:p>
    <w:p w14:paraId="68A9E4CB" w14:textId="77777777" w:rsidR="00F94E7A" w:rsidRPr="007F2B78" w:rsidRDefault="002315C3">
      <w:pPr>
        <w:ind w:left="820" w:right="856"/>
        <w:rPr>
          <w:rFonts w:ascii="Times New Roman" w:hAnsi="Times New Roman" w:cs="Times New Roman"/>
        </w:rPr>
      </w:pPr>
      <w:r w:rsidRPr="007F2B78">
        <w:rPr>
          <w:rFonts w:ascii="Times New Roman" w:hAnsi="Times New Roman" w:cs="Times New Roman"/>
          <w:color w:val="1F2023"/>
        </w:rPr>
        <w:t xml:space="preserve">This is the main activity. It's the entry point for your app. When you build and run your app, the system launches an instance of this </w:t>
      </w:r>
      <w:r w:rsidRPr="007F2B78">
        <w:rPr>
          <w:rFonts w:ascii="Times New Roman" w:hAnsi="Times New Roman" w:cs="Times New Roman"/>
          <w:color w:val="37464F"/>
        </w:rPr>
        <w:t>Activity</w:t>
      </w:r>
      <w:r w:rsidRPr="007F2B78">
        <w:rPr>
          <w:rFonts w:ascii="Times New Roman" w:hAnsi="Times New Roman" w:cs="Times New Roman"/>
          <w:color w:val="37464F"/>
          <w:spacing w:val="-90"/>
        </w:rPr>
        <w:t xml:space="preserve"> </w:t>
      </w:r>
      <w:r w:rsidRPr="007F2B78">
        <w:rPr>
          <w:rFonts w:ascii="Times New Roman" w:hAnsi="Times New Roman" w:cs="Times New Roman"/>
          <w:color w:val="1F2023"/>
        </w:rPr>
        <w:t>and loads its layout.</w:t>
      </w:r>
    </w:p>
    <w:p w14:paraId="58BB2A4B" w14:textId="77777777" w:rsidR="00F94E7A" w:rsidRPr="007F2B78" w:rsidRDefault="00F94E7A">
      <w:pPr>
        <w:pStyle w:val="BodyText"/>
        <w:spacing w:before="3"/>
        <w:rPr>
          <w:rFonts w:ascii="Times New Roman" w:hAnsi="Times New Roman" w:cs="Times New Roman"/>
          <w:sz w:val="26"/>
        </w:rPr>
      </w:pPr>
    </w:p>
    <w:p w14:paraId="1F526454" w14:textId="77777777" w:rsidR="00F94E7A" w:rsidRPr="007F2B78" w:rsidRDefault="002315C3">
      <w:pPr>
        <w:ind w:left="100"/>
        <w:rPr>
          <w:rFonts w:ascii="Times New Roman" w:hAnsi="Times New Roman" w:cs="Times New Roman"/>
          <w:b/>
        </w:rPr>
      </w:pPr>
      <w:r w:rsidRPr="007F2B78">
        <w:rPr>
          <w:rFonts w:ascii="Times New Roman" w:hAnsi="Times New Roman" w:cs="Times New Roman"/>
          <w:b/>
          <w:color w:val="1F2023"/>
        </w:rPr>
        <w:t>app &gt; res &gt; layout &gt; activity_main.xml</w:t>
      </w:r>
    </w:p>
    <w:p w14:paraId="36DF9F44" w14:textId="77777777" w:rsidR="00F94E7A" w:rsidRPr="007F2B78" w:rsidRDefault="00F94E7A">
      <w:pPr>
        <w:pStyle w:val="BodyText"/>
        <w:rPr>
          <w:rFonts w:ascii="Times New Roman" w:hAnsi="Times New Roman" w:cs="Times New Roman"/>
          <w:b/>
          <w:sz w:val="18"/>
        </w:rPr>
      </w:pPr>
    </w:p>
    <w:p w14:paraId="3BEDC8BF" w14:textId="6E7FA78E" w:rsidR="00F94E7A" w:rsidRPr="007F2B78" w:rsidRDefault="002315C3">
      <w:pPr>
        <w:spacing w:line="237" w:lineRule="auto"/>
        <w:ind w:left="820" w:right="1497"/>
        <w:rPr>
          <w:rFonts w:ascii="Times New Roman" w:hAnsi="Times New Roman" w:cs="Times New Roman"/>
        </w:rPr>
      </w:pPr>
      <w:r w:rsidRPr="007F2B78">
        <w:rPr>
          <w:rFonts w:ascii="Times New Roman" w:hAnsi="Times New Roman" w:cs="Times New Roman"/>
          <w:color w:val="1F2023"/>
        </w:rPr>
        <w:t xml:space="preserve">This XML file defines the layout for the activity's user interface (UI). It contains a </w:t>
      </w:r>
      <w:proofErr w:type="spellStart"/>
      <w:proofErr w:type="gramStart"/>
      <w:r w:rsidRPr="007F2B78">
        <w:rPr>
          <w:rFonts w:ascii="Times New Roman" w:hAnsi="Times New Roman" w:cs="Times New Roman"/>
          <w:color w:val="37464F"/>
        </w:rPr>
        <w:t>TextView</w:t>
      </w:r>
      <w:proofErr w:type="spellEnd"/>
      <w:r w:rsidR="00500A20">
        <w:rPr>
          <w:rFonts w:ascii="Times New Roman" w:hAnsi="Times New Roman" w:cs="Times New Roman"/>
          <w:color w:val="37464F"/>
        </w:rPr>
        <w:t xml:space="preserve"> </w:t>
      </w:r>
      <w:r w:rsidRPr="007F2B78">
        <w:rPr>
          <w:rFonts w:ascii="Times New Roman" w:hAnsi="Times New Roman" w:cs="Times New Roman"/>
          <w:color w:val="37464F"/>
          <w:spacing w:val="-86"/>
        </w:rPr>
        <w:t xml:space="preserve"> </w:t>
      </w:r>
      <w:r w:rsidRPr="007F2B78">
        <w:rPr>
          <w:rFonts w:ascii="Times New Roman" w:hAnsi="Times New Roman" w:cs="Times New Roman"/>
          <w:color w:val="1F2023"/>
        </w:rPr>
        <w:t>element</w:t>
      </w:r>
      <w:proofErr w:type="gramEnd"/>
      <w:r w:rsidRPr="007F2B78">
        <w:rPr>
          <w:rFonts w:ascii="Times New Roman" w:hAnsi="Times New Roman" w:cs="Times New Roman"/>
          <w:color w:val="1F2023"/>
        </w:rPr>
        <w:t xml:space="preserve"> with the text "Hello, World!"</w:t>
      </w:r>
    </w:p>
    <w:p w14:paraId="2C3B2772" w14:textId="77777777" w:rsidR="00F94E7A" w:rsidRPr="007F2B78" w:rsidRDefault="00F94E7A">
      <w:pPr>
        <w:pStyle w:val="BodyText"/>
        <w:spacing w:before="4"/>
        <w:rPr>
          <w:rFonts w:ascii="Times New Roman" w:hAnsi="Times New Roman" w:cs="Times New Roman"/>
          <w:sz w:val="26"/>
        </w:rPr>
      </w:pPr>
    </w:p>
    <w:p w14:paraId="74651501" w14:textId="77777777" w:rsidR="00F94E7A" w:rsidRPr="007F2B78" w:rsidRDefault="002315C3">
      <w:pPr>
        <w:spacing w:before="1"/>
        <w:ind w:left="100"/>
        <w:rPr>
          <w:rFonts w:ascii="Times New Roman" w:hAnsi="Times New Roman" w:cs="Times New Roman"/>
          <w:b/>
        </w:rPr>
      </w:pPr>
      <w:r w:rsidRPr="007F2B78">
        <w:rPr>
          <w:rFonts w:ascii="Times New Roman" w:hAnsi="Times New Roman" w:cs="Times New Roman"/>
          <w:b/>
          <w:color w:val="1F2023"/>
        </w:rPr>
        <w:t>app &gt; manifests &gt; AndroidManifest.xml</w:t>
      </w:r>
    </w:p>
    <w:p w14:paraId="64E3CA56" w14:textId="77777777" w:rsidR="00F94E7A" w:rsidRPr="007F2B78" w:rsidRDefault="00F94E7A">
      <w:pPr>
        <w:pStyle w:val="BodyText"/>
        <w:spacing w:before="11"/>
        <w:rPr>
          <w:rFonts w:ascii="Times New Roman" w:hAnsi="Times New Roman" w:cs="Times New Roman"/>
          <w:b/>
          <w:sz w:val="17"/>
        </w:rPr>
      </w:pPr>
    </w:p>
    <w:p w14:paraId="11D63291" w14:textId="77777777" w:rsidR="00F94E7A" w:rsidRPr="007F2B78" w:rsidRDefault="002315C3">
      <w:pPr>
        <w:ind w:left="820" w:right="1064"/>
        <w:rPr>
          <w:rFonts w:ascii="Times New Roman" w:hAnsi="Times New Roman" w:cs="Times New Roman"/>
        </w:rPr>
      </w:pPr>
      <w:r w:rsidRPr="007F2B78">
        <w:rPr>
          <w:rFonts w:ascii="Times New Roman" w:hAnsi="Times New Roman" w:cs="Times New Roman"/>
          <w:color w:val="1F2023"/>
        </w:rPr>
        <w:t>The manifest file describes the fundamental characteristics of the app and defines each of its components.</w:t>
      </w:r>
    </w:p>
    <w:p w14:paraId="615E98AD" w14:textId="77777777" w:rsidR="00F94E7A" w:rsidRPr="007F2B78" w:rsidRDefault="00F94E7A">
      <w:pPr>
        <w:spacing w:line="237" w:lineRule="auto"/>
        <w:rPr>
          <w:rFonts w:ascii="Times New Roman" w:hAnsi="Times New Roman" w:cs="Times New Roman"/>
        </w:rPr>
      </w:pPr>
    </w:p>
    <w:p w14:paraId="051400F0" w14:textId="77777777" w:rsidR="00F94E7A" w:rsidRPr="007F2B78" w:rsidRDefault="00F94E7A">
      <w:pPr>
        <w:spacing w:line="237" w:lineRule="auto"/>
        <w:rPr>
          <w:rFonts w:ascii="Times New Roman" w:hAnsi="Times New Roman" w:cs="Times New Roman"/>
        </w:rPr>
      </w:pPr>
    </w:p>
    <w:p w14:paraId="6B74B3BA" w14:textId="77777777" w:rsidR="00F94E7A" w:rsidRPr="007F2B78" w:rsidRDefault="002315C3">
      <w:pPr>
        <w:spacing w:before="1"/>
        <w:ind w:left="100"/>
        <w:rPr>
          <w:rFonts w:ascii="Times New Roman" w:hAnsi="Times New Roman" w:cs="Times New Roman"/>
          <w:b/>
        </w:rPr>
      </w:pPr>
      <w:proofErr w:type="spellStart"/>
      <w:r w:rsidRPr="007F2B78">
        <w:rPr>
          <w:rFonts w:ascii="Times New Roman" w:hAnsi="Times New Roman" w:cs="Times New Roman"/>
          <w:b/>
          <w:color w:val="1F2023"/>
        </w:rPr>
        <w:t>Gradle</w:t>
      </w:r>
      <w:proofErr w:type="spellEnd"/>
      <w:r w:rsidRPr="007F2B78">
        <w:rPr>
          <w:rFonts w:ascii="Times New Roman" w:hAnsi="Times New Roman" w:cs="Times New Roman"/>
          <w:b/>
          <w:color w:val="1F2023"/>
        </w:rPr>
        <w:t xml:space="preserve"> Scripts &gt; </w:t>
      </w:r>
      <w:proofErr w:type="spellStart"/>
      <w:r w:rsidRPr="007F2B78">
        <w:rPr>
          <w:rFonts w:ascii="Times New Roman" w:hAnsi="Times New Roman" w:cs="Times New Roman"/>
          <w:b/>
          <w:color w:val="1F2023"/>
        </w:rPr>
        <w:t>build.gradle</w:t>
      </w:r>
      <w:proofErr w:type="spellEnd"/>
    </w:p>
    <w:p w14:paraId="771FDDC7" w14:textId="77777777" w:rsidR="00F94E7A" w:rsidRPr="007F2B78" w:rsidRDefault="00F94E7A">
      <w:pPr>
        <w:pStyle w:val="BodyText"/>
        <w:spacing w:before="11"/>
        <w:rPr>
          <w:rFonts w:ascii="Times New Roman" w:hAnsi="Times New Roman" w:cs="Times New Roman"/>
          <w:b/>
          <w:sz w:val="17"/>
        </w:rPr>
      </w:pPr>
    </w:p>
    <w:p w14:paraId="1C8C1B33" w14:textId="77777777" w:rsidR="00F94E7A" w:rsidRPr="007F2B78" w:rsidRDefault="002315C3">
      <w:pPr>
        <w:ind w:left="820" w:right="1091"/>
        <w:rPr>
          <w:rFonts w:ascii="Times New Roman" w:hAnsi="Times New Roman" w:cs="Times New Roman"/>
        </w:rPr>
      </w:pPr>
      <w:r w:rsidRPr="007F2B78">
        <w:rPr>
          <w:rFonts w:ascii="Times New Roman" w:hAnsi="Times New Roman" w:cs="Times New Roman"/>
          <w:color w:val="1F2023"/>
        </w:rPr>
        <w:t xml:space="preserve">There are two files with this name: one for the project, "Project: </w:t>
      </w:r>
      <w:proofErr w:type="spellStart"/>
      <w:r w:rsidRPr="007F2B78">
        <w:rPr>
          <w:rFonts w:ascii="Times New Roman" w:hAnsi="Times New Roman" w:cs="Times New Roman"/>
          <w:color w:val="1F2023"/>
        </w:rPr>
        <w:t>My_First_App</w:t>
      </w:r>
      <w:proofErr w:type="spellEnd"/>
      <w:r w:rsidRPr="007F2B78">
        <w:rPr>
          <w:rFonts w:ascii="Times New Roman" w:hAnsi="Times New Roman" w:cs="Times New Roman"/>
          <w:color w:val="1F2023"/>
        </w:rPr>
        <w:t xml:space="preserve">," and one for the app module, "Module: </w:t>
      </w:r>
      <w:proofErr w:type="spellStart"/>
      <w:r w:rsidRPr="007F2B78">
        <w:rPr>
          <w:rFonts w:ascii="Times New Roman" w:hAnsi="Times New Roman" w:cs="Times New Roman"/>
          <w:color w:val="1F2023"/>
        </w:rPr>
        <w:t>My_First_App.app</w:t>
      </w:r>
      <w:proofErr w:type="spellEnd"/>
      <w:r w:rsidRPr="007F2B78">
        <w:rPr>
          <w:rFonts w:ascii="Times New Roman" w:hAnsi="Times New Roman" w:cs="Times New Roman"/>
          <w:color w:val="1F2023"/>
        </w:rPr>
        <w:t>." Each module has its</w:t>
      </w:r>
    </w:p>
    <w:p w14:paraId="45FC2967" w14:textId="77777777" w:rsidR="00F94E7A" w:rsidRPr="007F2B78" w:rsidRDefault="002315C3">
      <w:pPr>
        <w:ind w:left="820" w:right="821"/>
        <w:rPr>
          <w:rFonts w:ascii="Times New Roman" w:hAnsi="Times New Roman" w:cs="Times New Roman"/>
        </w:rPr>
      </w:pPr>
      <w:proofErr w:type="gramStart"/>
      <w:r w:rsidRPr="007F2B78">
        <w:rPr>
          <w:rFonts w:ascii="Times New Roman" w:hAnsi="Times New Roman" w:cs="Times New Roman"/>
          <w:color w:val="1F2023"/>
        </w:rPr>
        <w:t>own</w:t>
      </w:r>
      <w:proofErr w:type="gramEnd"/>
      <w:r w:rsidRPr="007F2B78">
        <w:rPr>
          <w:rFonts w:ascii="Times New Roman" w:hAnsi="Times New Roman" w:cs="Times New Roman"/>
          <w:color w:val="1F2023"/>
        </w:rPr>
        <w:t xml:space="preserve"> </w:t>
      </w:r>
      <w:proofErr w:type="spellStart"/>
      <w:r w:rsidRPr="007F2B78">
        <w:rPr>
          <w:rFonts w:ascii="Times New Roman" w:hAnsi="Times New Roman" w:cs="Times New Roman"/>
          <w:color w:val="37464F"/>
          <w:sz w:val="20"/>
        </w:rPr>
        <w:t>build.gradle</w:t>
      </w:r>
      <w:proofErr w:type="spellEnd"/>
      <w:r w:rsidRPr="007F2B78">
        <w:rPr>
          <w:rFonts w:ascii="Times New Roman" w:hAnsi="Times New Roman" w:cs="Times New Roman"/>
          <w:color w:val="37464F"/>
          <w:spacing w:val="-93"/>
          <w:sz w:val="20"/>
        </w:rPr>
        <w:t xml:space="preserve"> </w:t>
      </w:r>
      <w:r w:rsidRPr="007F2B78">
        <w:rPr>
          <w:rFonts w:ascii="Times New Roman" w:hAnsi="Times New Roman" w:cs="Times New Roman"/>
          <w:color w:val="1F2023"/>
        </w:rPr>
        <w:t xml:space="preserve">file, but this project currently has just one module. Use each module's </w:t>
      </w:r>
      <w:proofErr w:type="spellStart"/>
      <w:r w:rsidRPr="007F2B78">
        <w:rPr>
          <w:rFonts w:ascii="Times New Roman" w:hAnsi="Times New Roman" w:cs="Times New Roman"/>
          <w:color w:val="37464F"/>
          <w:sz w:val="20"/>
        </w:rPr>
        <w:t>build.gradle</w:t>
      </w:r>
      <w:proofErr w:type="spellEnd"/>
      <w:r w:rsidRPr="007F2B78">
        <w:rPr>
          <w:rFonts w:ascii="Times New Roman" w:hAnsi="Times New Roman" w:cs="Times New Roman"/>
          <w:color w:val="37464F"/>
          <w:spacing w:val="-81"/>
          <w:sz w:val="20"/>
        </w:rPr>
        <w:t xml:space="preserve"> </w:t>
      </w:r>
      <w:r w:rsidRPr="007F2B78">
        <w:rPr>
          <w:rFonts w:ascii="Times New Roman" w:hAnsi="Times New Roman" w:cs="Times New Roman"/>
          <w:color w:val="1F2023"/>
        </w:rPr>
        <w:t>file to control how the Gradle plugin builds your app.</w:t>
      </w:r>
    </w:p>
    <w:p w14:paraId="75CD1EE5" w14:textId="77777777" w:rsidR="00F94E7A" w:rsidRPr="007F2B78" w:rsidRDefault="00F94E7A">
      <w:pPr>
        <w:spacing w:line="237" w:lineRule="auto"/>
        <w:rPr>
          <w:rFonts w:ascii="Times New Roman" w:hAnsi="Times New Roman" w:cs="Times New Roman"/>
        </w:rPr>
        <w:sectPr w:rsidR="00F94E7A" w:rsidRPr="007F2B78">
          <w:pgSz w:w="11910" w:h="16840"/>
          <w:pgMar w:top="1340" w:right="620" w:bottom="274"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4DEFCD2F" w14:textId="760ED19A" w:rsidR="00F94E7A" w:rsidRPr="00500A20" w:rsidRDefault="00500A20" w:rsidP="00500A20">
      <w:pPr>
        <w:pStyle w:val="Heading1"/>
        <w:tabs>
          <w:tab w:val="left" w:pos="2061"/>
          <w:tab w:val="left" w:pos="2062"/>
        </w:tabs>
        <w:spacing w:line="252" w:lineRule="auto"/>
        <w:ind w:right="919"/>
        <w:rPr>
          <w:rFonts w:ascii="Times New Roman" w:hAnsi="Times New Roman" w:cs="Times New Roman"/>
          <w:u w:val="single"/>
        </w:rPr>
      </w:pPr>
      <w:r w:rsidRPr="00500A20">
        <w:rPr>
          <w:rFonts w:ascii="Times New Roman" w:hAnsi="Times New Roman" w:cs="Times New Roman"/>
          <w:w w:val="80"/>
          <w:u w:val="single"/>
        </w:rPr>
        <w:lastRenderedPageBreak/>
        <w:t>Practical 2</w:t>
      </w:r>
      <w:proofErr w:type="gramStart"/>
      <w:r w:rsidRPr="00500A20">
        <w:rPr>
          <w:rFonts w:ascii="Times New Roman" w:hAnsi="Times New Roman" w:cs="Times New Roman"/>
          <w:w w:val="80"/>
          <w:u w:val="single"/>
        </w:rPr>
        <w:t>:</w:t>
      </w:r>
      <w:r w:rsidR="002315C3" w:rsidRPr="00500A20">
        <w:rPr>
          <w:rFonts w:ascii="Times New Roman" w:hAnsi="Times New Roman" w:cs="Times New Roman"/>
          <w:w w:val="80"/>
          <w:u w:val="single"/>
        </w:rPr>
        <w:t>Identify</w:t>
      </w:r>
      <w:proofErr w:type="gramEnd"/>
      <w:r w:rsidR="002315C3" w:rsidRPr="00500A20">
        <w:rPr>
          <w:rFonts w:ascii="Times New Roman" w:hAnsi="Times New Roman" w:cs="Times New Roman"/>
          <w:spacing w:val="-45"/>
          <w:w w:val="80"/>
          <w:u w:val="single"/>
        </w:rPr>
        <w:t xml:space="preserve"> </w:t>
      </w:r>
      <w:r w:rsidR="002315C3" w:rsidRPr="00500A20">
        <w:rPr>
          <w:rFonts w:ascii="Times New Roman" w:hAnsi="Times New Roman" w:cs="Times New Roman"/>
          <w:w w:val="80"/>
          <w:u w:val="single"/>
        </w:rPr>
        <w:t>and</w:t>
      </w:r>
      <w:r w:rsidR="002315C3" w:rsidRPr="00500A20">
        <w:rPr>
          <w:rFonts w:ascii="Times New Roman" w:hAnsi="Times New Roman" w:cs="Times New Roman"/>
          <w:spacing w:val="-43"/>
          <w:w w:val="80"/>
          <w:u w:val="single"/>
        </w:rPr>
        <w:t xml:space="preserve"> </w:t>
      </w:r>
      <w:r w:rsidR="002315C3" w:rsidRPr="00500A20">
        <w:rPr>
          <w:rFonts w:ascii="Times New Roman" w:hAnsi="Times New Roman" w:cs="Times New Roman"/>
          <w:w w:val="80"/>
          <w:u w:val="single"/>
        </w:rPr>
        <w:t>understand</w:t>
      </w:r>
      <w:r w:rsidR="002315C3" w:rsidRPr="00500A20">
        <w:rPr>
          <w:rFonts w:ascii="Times New Roman" w:hAnsi="Times New Roman" w:cs="Times New Roman"/>
          <w:spacing w:val="-43"/>
          <w:w w:val="80"/>
          <w:u w:val="single"/>
        </w:rPr>
        <w:t xml:space="preserve"> </w:t>
      </w:r>
      <w:r w:rsidR="002315C3" w:rsidRPr="00500A20">
        <w:rPr>
          <w:rFonts w:ascii="Times New Roman" w:hAnsi="Times New Roman" w:cs="Times New Roman"/>
          <w:w w:val="80"/>
          <w:u w:val="single"/>
        </w:rPr>
        <w:t>features</w:t>
      </w:r>
      <w:r w:rsidR="002315C3" w:rsidRPr="00500A20">
        <w:rPr>
          <w:rFonts w:ascii="Times New Roman" w:hAnsi="Times New Roman" w:cs="Times New Roman"/>
          <w:spacing w:val="-42"/>
          <w:w w:val="80"/>
          <w:u w:val="single"/>
        </w:rPr>
        <w:t xml:space="preserve"> </w:t>
      </w:r>
      <w:r w:rsidR="002315C3" w:rsidRPr="00500A20">
        <w:rPr>
          <w:rFonts w:ascii="Times New Roman" w:hAnsi="Times New Roman" w:cs="Times New Roman"/>
          <w:w w:val="80"/>
          <w:u w:val="single"/>
        </w:rPr>
        <w:t xml:space="preserve">of </w:t>
      </w:r>
      <w:r w:rsidR="002315C3" w:rsidRPr="00500A20">
        <w:rPr>
          <w:rFonts w:ascii="Times New Roman" w:hAnsi="Times New Roman" w:cs="Times New Roman"/>
          <w:w w:val="85"/>
          <w:u w:val="single"/>
        </w:rPr>
        <w:t>system</w:t>
      </w:r>
      <w:r w:rsidRPr="00500A20">
        <w:rPr>
          <w:rFonts w:ascii="Times New Roman" w:hAnsi="Times New Roman" w:cs="Times New Roman"/>
          <w:w w:val="85"/>
          <w:u w:val="single"/>
        </w:rPr>
        <w:t xml:space="preserve"> </w:t>
      </w:r>
      <w:r w:rsidR="002315C3" w:rsidRPr="00500A20">
        <w:rPr>
          <w:rFonts w:ascii="Times New Roman" w:hAnsi="Times New Roman" w:cs="Times New Roman"/>
          <w:w w:val="85"/>
          <w:u w:val="single"/>
        </w:rPr>
        <w:t>libraries</w:t>
      </w:r>
      <w:r w:rsidR="002315C3" w:rsidRPr="00500A20">
        <w:rPr>
          <w:rFonts w:ascii="Times New Roman" w:hAnsi="Times New Roman" w:cs="Times New Roman"/>
          <w:spacing w:val="-87"/>
          <w:w w:val="85"/>
          <w:u w:val="single"/>
        </w:rPr>
        <w:t xml:space="preserve"> </w:t>
      </w:r>
      <w:r w:rsidRPr="00500A20">
        <w:rPr>
          <w:rFonts w:ascii="Times New Roman" w:hAnsi="Times New Roman" w:cs="Times New Roman"/>
          <w:spacing w:val="-87"/>
          <w:w w:val="85"/>
          <w:u w:val="single"/>
        </w:rPr>
        <w:t xml:space="preserve">                  </w:t>
      </w:r>
      <w:r w:rsidR="002315C3" w:rsidRPr="00500A20">
        <w:rPr>
          <w:rFonts w:ascii="Times New Roman" w:hAnsi="Times New Roman" w:cs="Times New Roman"/>
          <w:w w:val="85"/>
          <w:u w:val="single"/>
        </w:rPr>
        <w:t>and</w:t>
      </w:r>
      <w:r w:rsidR="002315C3" w:rsidRPr="00500A20">
        <w:rPr>
          <w:rFonts w:ascii="Times New Roman" w:hAnsi="Times New Roman" w:cs="Times New Roman"/>
          <w:spacing w:val="-88"/>
          <w:w w:val="85"/>
          <w:u w:val="single"/>
        </w:rPr>
        <w:t xml:space="preserve"> </w:t>
      </w:r>
      <w:r w:rsidR="002315C3" w:rsidRPr="00500A20">
        <w:rPr>
          <w:rFonts w:ascii="Times New Roman" w:hAnsi="Times New Roman" w:cs="Times New Roman"/>
          <w:w w:val="85"/>
          <w:u w:val="single"/>
        </w:rPr>
        <w:t>files</w:t>
      </w:r>
      <w:r w:rsidRPr="00500A20">
        <w:rPr>
          <w:rFonts w:ascii="Times New Roman" w:hAnsi="Times New Roman" w:cs="Times New Roman"/>
          <w:w w:val="85"/>
          <w:u w:val="single"/>
        </w:rPr>
        <w:t xml:space="preserve"> </w:t>
      </w:r>
      <w:r w:rsidR="002315C3" w:rsidRPr="00500A20">
        <w:rPr>
          <w:rFonts w:ascii="Times New Roman" w:hAnsi="Times New Roman" w:cs="Times New Roman"/>
          <w:spacing w:val="-87"/>
          <w:w w:val="85"/>
          <w:u w:val="single"/>
        </w:rPr>
        <w:t xml:space="preserve"> </w:t>
      </w:r>
      <w:r w:rsidR="002315C3" w:rsidRPr="00500A20">
        <w:rPr>
          <w:rFonts w:ascii="Times New Roman" w:hAnsi="Times New Roman" w:cs="Times New Roman"/>
          <w:w w:val="85"/>
          <w:u w:val="single"/>
        </w:rPr>
        <w:t>related</w:t>
      </w:r>
      <w:r w:rsidR="002315C3" w:rsidRPr="00500A20">
        <w:rPr>
          <w:rFonts w:ascii="Times New Roman" w:hAnsi="Times New Roman" w:cs="Times New Roman"/>
          <w:spacing w:val="-87"/>
          <w:w w:val="85"/>
          <w:u w:val="single"/>
        </w:rPr>
        <w:t xml:space="preserve"> </w:t>
      </w:r>
      <w:r w:rsidRPr="00500A20">
        <w:rPr>
          <w:rFonts w:ascii="Times New Roman" w:hAnsi="Times New Roman" w:cs="Times New Roman"/>
          <w:spacing w:val="-87"/>
          <w:w w:val="85"/>
          <w:u w:val="single"/>
        </w:rPr>
        <w:t xml:space="preserve">         </w:t>
      </w:r>
      <w:r w:rsidR="002315C3" w:rsidRPr="00500A20">
        <w:rPr>
          <w:rFonts w:ascii="Times New Roman" w:hAnsi="Times New Roman" w:cs="Times New Roman"/>
          <w:w w:val="85"/>
          <w:u w:val="single"/>
        </w:rPr>
        <w:t>to</w:t>
      </w:r>
      <w:r w:rsidRPr="00500A20">
        <w:rPr>
          <w:rFonts w:ascii="Times New Roman" w:hAnsi="Times New Roman" w:cs="Times New Roman"/>
          <w:w w:val="85"/>
          <w:u w:val="single"/>
        </w:rPr>
        <w:t xml:space="preserve"> </w:t>
      </w:r>
      <w:r w:rsidR="002315C3" w:rsidRPr="00500A20">
        <w:rPr>
          <w:rFonts w:ascii="Times New Roman" w:hAnsi="Times New Roman" w:cs="Times New Roman"/>
          <w:w w:val="90"/>
          <w:u w:val="single"/>
        </w:rPr>
        <w:t>the installed</w:t>
      </w:r>
      <w:r w:rsidRPr="00500A20">
        <w:rPr>
          <w:rFonts w:ascii="Times New Roman" w:hAnsi="Times New Roman" w:cs="Times New Roman"/>
          <w:w w:val="90"/>
          <w:u w:val="single"/>
        </w:rPr>
        <w:t xml:space="preserve"> </w:t>
      </w:r>
      <w:r w:rsidR="002315C3" w:rsidRPr="00500A20">
        <w:rPr>
          <w:rFonts w:ascii="Times New Roman" w:hAnsi="Times New Roman" w:cs="Times New Roman"/>
          <w:spacing w:val="-100"/>
          <w:w w:val="90"/>
          <w:u w:val="single"/>
        </w:rPr>
        <w:t xml:space="preserve"> </w:t>
      </w:r>
      <w:r w:rsidR="002315C3" w:rsidRPr="00500A20">
        <w:rPr>
          <w:rFonts w:ascii="Times New Roman" w:hAnsi="Times New Roman" w:cs="Times New Roman"/>
          <w:w w:val="90"/>
          <w:u w:val="single"/>
        </w:rPr>
        <w:t>framework.</w:t>
      </w:r>
    </w:p>
    <w:p w14:paraId="039F5932" w14:textId="77777777" w:rsidR="00F94E7A" w:rsidRPr="007F2B78" w:rsidRDefault="00F94E7A">
      <w:pPr>
        <w:spacing w:before="2"/>
        <w:rPr>
          <w:rFonts w:ascii="Times New Roman" w:hAnsi="Times New Roman" w:cs="Times New Roman"/>
          <w:color w:val="1F2023"/>
        </w:rPr>
      </w:pPr>
    </w:p>
    <w:p w14:paraId="132D93D5" w14:textId="77777777" w:rsidR="00F94E7A" w:rsidRPr="007F2B78" w:rsidRDefault="002315C3">
      <w:pPr>
        <w:spacing w:before="2"/>
        <w:rPr>
          <w:rFonts w:ascii="Times New Roman" w:hAnsi="Times New Roman" w:cs="Times New Roman"/>
        </w:rPr>
      </w:pPr>
      <w:r w:rsidRPr="007F2B78">
        <w:rPr>
          <w:rFonts w:ascii="Times New Roman" w:hAnsi="Times New Roman" w:cs="Times New Roman"/>
          <w:color w:val="1F2023"/>
        </w:rPr>
        <w:t>Library module</w:t>
      </w:r>
    </w:p>
    <w:p w14:paraId="568CFC7D" w14:textId="77777777" w:rsidR="00F94E7A" w:rsidRPr="007F2B78" w:rsidRDefault="002315C3">
      <w:pPr>
        <w:pStyle w:val="BodyText"/>
        <w:spacing w:before="238"/>
        <w:ind w:left="820" w:right="872"/>
        <w:rPr>
          <w:rFonts w:ascii="Times New Roman" w:hAnsi="Times New Roman" w:cs="Times New Roman"/>
        </w:rPr>
      </w:pPr>
      <w:r w:rsidRPr="007F2B78">
        <w:rPr>
          <w:rFonts w:ascii="Times New Roman" w:hAnsi="Times New Roman" w:cs="Times New Roman"/>
          <w:color w:val="1F2023"/>
        </w:rPr>
        <w:t>Provides a container for your reusable code, which you can use as a dependency in other app modules or import into other projects. Structurally, a library module is the same as an app module, but when built, it creates a code archive file instead of an APK, so it can't be installed on a device.</w:t>
      </w:r>
    </w:p>
    <w:p w14:paraId="79BF2465" w14:textId="77777777" w:rsidR="00F94E7A" w:rsidRPr="007F2B78" w:rsidRDefault="002315C3">
      <w:pPr>
        <w:spacing w:before="222" w:line="235" w:lineRule="auto"/>
        <w:ind w:left="820" w:right="921"/>
        <w:rPr>
          <w:rFonts w:ascii="Times New Roman" w:hAnsi="Times New Roman" w:cs="Times New Roman"/>
          <w:sz w:val="24"/>
        </w:rPr>
      </w:pPr>
      <w:r w:rsidRPr="007F2B78">
        <w:rPr>
          <w:rFonts w:ascii="Times New Roman" w:hAnsi="Times New Roman" w:cs="Times New Roman"/>
          <w:color w:val="1F2023"/>
          <w:sz w:val="24"/>
        </w:rPr>
        <w:t xml:space="preserve">In the </w:t>
      </w:r>
      <w:r w:rsidRPr="007F2B78">
        <w:rPr>
          <w:rFonts w:ascii="Times New Roman" w:hAnsi="Times New Roman" w:cs="Times New Roman"/>
          <w:b/>
          <w:color w:val="1F2023"/>
          <w:sz w:val="24"/>
        </w:rPr>
        <w:t xml:space="preserve">Create New Module </w:t>
      </w:r>
      <w:r w:rsidRPr="007F2B78">
        <w:rPr>
          <w:rFonts w:ascii="Times New Roman" w:hAnsi="Times New Roman" w:cs="Times New Roman"/>
          <w:color w:val="1F2023"/>
          <w:sz w:val="24"/>
        </w:rPr>
        <w:t>window, Android Studio offers the following library modules:</w:t>
      </w:r>
    </w:p>
    <w:p w14:paraId="7B280A5D" w14:textId="3CD3F023" w:rsidR="00F94E7A" w:rsidRPr="00500A20" w:rsidRDefault="002315C3" w:rsidP="00500A20">
      <w:pPr>
        <w:pStyle w:val="ListParagraph"/>
        <w:numPr>
          <w:ilvl w:val="1"/>
          <w:numId w:val="2"/>
        </w:numPr>
        <w:tabs>
          <w:tab w:val="left" w:pos="1540"/>
          <w:tab w:val="left" w:pos="1541"/>
        </w:tabs>
        <w:spacing w:before="242"/>
        <w:ind w:right="916"/>
        <w:rPr>
          <w:rFonts w:ascii="Times New Roman" w:hAnsi="Times New Roman" w:cs="Times New Roman"/>
          <w:sz w:val="24"/>
        </w:rPr>
      </w:pPr>
      <w:r w:rsidRPr="007F2B78">
        <w:rPr>
          <w:rFonts w:ascii="Times New Roman" w:hAnsi="Times New Roman" w:cs="Times New Roman"/>
          <w:color w:val="1F2023"/>
          <w:sz w:val="24"/>
        </w:rPr>
        <w:t>Android Library: This type of library can contain all file types supported in an Android project, including source code, resources, and manifest files. The build result is an Android Archive (AAR) file that you can add as a dependency for your Android app</w:t>
      </w:r>
      <w:r w:rsidRPr="007F2B78">
        <w:rPr>
          <w:rFonts w:ascii="Times New Roman" w:hAnsi="Times New Roman" w:cs="Times New Roman"/>
          <w:color w:val="1F2023"/>
          <w:spacing w:val="-3"/>
          <w:sz w:val="24"/>
        </w:rPr>
        <w:t xml:space="preserve"> </w:t>
      </w:r>
      <w:r w:rsidRPr="007F2B78">
        <w:rPr>
          <w:rFonts w:ascii="Times New Roman" w:hAnsi="Times New Roman" w:cs="Times New Roman"/>
          <w:color w:val="1F2023"/>
          <w:sz w:val="24"/>
        </w:rPr>
        <w:t>modules.</w:t>
      </w:r>
    </w:p>
    <w:p w14:paraId="4A228972" w14:textId="77777777" w:rsidR="00F94E7A" w:rsidRPr="007F2B78" w:rsidRDefault="002315C3" w:rsidP="00500A20">
      <w:pPr>
        <w:pStyle w:val="ListParagraph"/>
        <w:numPr>
          <w:ilvl w:val="1"/>
          <w:numId w:val="2"/>
        </w:numPr>
        <w:tabs>
          <w:tab w:val="left" w:pos="1540"/>
          <w:tab w:val="left" w:pos="1541"/>
        </w:tabs>
        <w:spacing w:before="81"/>
        <w:ind w:right="823"/>
        <w:rPr>
          <w:rFonts w:ascii="Times New Roman" w:hAnsi="Times New Roman" w:cs="Times New Roman"/>
          <w:sz w:val="24"/>
        </w:rPr>
      </w:pPr>
      <w:r w:rsidRPr="007F2B78">
        <w:rPr>
          <w:rFonts w:ascii="Times New Roman" w:hAnsi="Times New Roman" w:cs="Times New Roman"/>
          <w:sz w:val="24"/>
        </w:rPr>
        <w:t xml:space="preserve"> </w:t>
      </w:r>
      <w:r w:rsidRPr="007F2B78">
        <w:rPr>
          <w:rFonts w:ascii="Times New Roman" w:hAnsi="Times New Roman" w:cs="Times New Roman"/>
          <w:color w:val="1F2023"/>
          <w:sz w:val="24"/>
        </w:rPr>
        <w:t xml:space="preserve">Java Library: This type of library can contain only Java source files. The build result is </w:t>
      </w:r>
      <w:proofErr w:type="gramStart"/>
      <w:r w:rsidRPr="007F2B78">
        <w:rPr>
          <w:rFonts w:ascii="Times New Roman" w:hAnsi="Times New Roman" w:cs="Times New Roman"/>
          <w:color w:val="1F2023"/>
          <w:sz w:val="24"/>
        </w:rPr>
        <w:t>an</w:t>
      </w:r>
      <w:proofErr w:type="gramEnd"/>
      <w:r w:rsidRPr="007F2B78">
        <w:rPr>
          <w:rFonts w:ascii="Times New Roman" w:hAnsi="Times New Roman" w:cs="Times New Roman"/>
          <w:color w:val="1F2023"/>
          <w:sz w:val="24"/>
        </w:rPr>
        <w:t xml:space="preserve"> Java Archive (JAR) file that you can add as a dependency for your Android app modules or other Java</w:t>
      </w:r>
      <w:r w:rsidRPr="007F2B78">
        <w:rPr>
          <w:rFonts w:ascii="Times New Roman" w:hAnsi="Times New Roman" w:cs="Times New Roman"/>
          <w:color w:val="1F2023"/>
          <w:spacing w:val="-11"/>
          <w:sz w:val="24"/>
        </w:rPr>
        <w:t xml:space="preserve"> </w:t>
      </w:r>
      <w:r w:rsidRPr="007F2B78">
        <w:rPr>
          <w:rFonts w:ascii="Times New Roman" w:hAnsi="Times New Roman" w:cs="Times New Roman"/>
          <w:color w:val="1F2023"/>
          <w:sz w:val="24"/>
        </w:rPr>
        <w:t>projects.</w:t>
      </w:r>
    </w:p>
    <w:p w14:paraId="29FFB767" w14:textId="60106B82" w:rsidR="00500A20" w:rsidRPr="00500A20" w:rsidRDefault="00500A20" w:rsidP="00500A20">
      <w:pPr>
        <w:rPr>
          <w:rFonts w:ascii="Times New Roman" w:hAnsi="Times New Roman" w:cs="Times New Roman"/>
          <w:b/>
          <w:sz w:val="36"/>
        </w:rPr>
        <w:sectPr w:rsidR="00500A20" w:rsidRPr="00500A20">
          <w:pgSz w:w="11910" w:h="16840"/>
          <w:pgMar w:top="1440" w:right="6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sidRPr="007F2B78">
        <w:rPr>
          <w:rFonts w:ascii="Times New Roman" w:hAnsi="Times New Roman" w:cs="Times New Roman"/>
          <w:noProof/>
        </w:rPr>
        <w:drawing>
          <wp:anchor distT="0" distB="0" distL="0" distR="0" simplePos="0" relativeHeight="251673600" behindDoc="0" locked="0" layoutInCell="1" allowOverlap="1" wp14:anchorId="443E2DF9" wp14:editId="2AD632B2">
            <wp:simplePos x="0" y="0"/>
            <wp:positionH relativeFrom="page">
              <wp:posOffset>914400</wp:posOffset>
            </wp:positionH>
            <wp:positionV relativeFrom="paragraph">
              <wp:posOffset>176530</wp:posOffset>
            </wp:positionV>
            <wp:extent cx="3181350" cy="4586605"/>
            <wp:effectExtent l="0" t="0" r="0" b="4445"/>
            <wp:wrapTopAndBottom/>
            <wp:docPr id="3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3" cstate="print"/>
                    <a:stretch>
                      <a:fillRect/>
                    </a:stretch>
                  </pic:blipFill>
                  <pic:spPr>
                    <a:xfrm>
                      <a:off x="0" y="0"/>
                      <a:ext cx="3181350" cy="4586605"/>
                    </a:xfrm>
                    <a:prstGeom prst="rect">
                      <a:avLst/>
                    </a:prstGeom>
                  </pic:spPr>
                </pic:pic>
              </a:graphicData>
            </a:graphic>
            <wp14:sizeRelH relativeFrom="margin">
              <wp14:pctWidth>0</wp14:pctWidth>
            </wp14:sizeRelH>
            <wp14:sizeRelV relativeFrom="margin">
              <wp14:pctHeight>0</wp14:pctHeight>
            </wp14:sizeRelV>
          </wp:anchor>
        </w:drawing>
      </w:r>
    </w:p>
    <w:p w14:paraId="229FF46A" w14:textId="77777777" w:rsidR="00F94E7A" w:rsidRPr="007F2B78" w:rsidRDefault="002315C3" w:rsidP="00500A20">
      <w:pPr>
        <w:pStyle w:val="BodyText"/>
        <w:spacing w:before="205"/>
        <w:ind w:right="848"/>
        <w:rPr>
          <w:rFonts w:ascii="Times New Roman" w:hAnsi="Times New Roman" w:cs="Times New Roman"/>
        </w:rPr>
      </w:pPr>
      <w:r w:rsidRPr="007F2B78">
        <w:rPr>
          <w:rFonts w:ascii="Times New Roman" w:hAnsi="Times New Roman" w:cs="Times New Roman"/>
          <w:color w:val="1F2023"/>
        </w:rPr>
        <w:lastRenderedPageBreak/>
        <w:t xml:space="preserve">By default, Android Studio displays your project files in the </w:t>
      </w:r>
      <w:r w:rsidRPr="007F2B78">
        <w:rPr>
          <w:rFonts w:ascii="Times New Roman" w:hAnsi="Times New Roman" w:cs="Times New Roman"/>
          <w:b/>
          <w:color w:val="1F2023"/>
        </w:rPr>
        <w:t xml:space="preserve">Android </w:t>
      </w:r>
      <w:r w:rsidRPr="007F2B78">
        <w:rPr>
          <w:rFonts w:ascii="Times New Roman" w:hAnsi="Times New Roman" w:cs="Times New Roman"/>
          <w:color w:val="1F2023"/>
        </w:rPr>
        <w:t>view. This view does not reflect the actual file hierarchy on disk, but is organized by modules and file types to simplify navigation between key source files of your project, hiding certain files or directories that are not commonly used. Some of the structural changes compared to the structure on disk include the following:</w:t>
      </w:r>
    </w:p>
    <w:p w14:paraId="6D704AFD" w14:textId="77777777" w:rsidR="00F94E7A" w:rsidRPr="007F2B78" w:rsidRDefault="002315C3">
      <w:pPr>
        <w:pStyle w:val="ListParagraph"/>
        <w:numPr>
          <w:ilvl w:val="0"/>
          <w:numId w:val="3"/>
        </w:numPr>
        <w:tabs>
          <w:tab w:val="left" w:pos="820"/>
          <w:tab w:val="left" w:pos="821"/>
        </w:tabs>
        <w:spacing w:before="235" w:line="218" w:lineRule="auto"/>
        <w:ind w:right="1848"/>
        <w:rPr>
          <w:rFonts w:ascii="Times New Roman" w:hAnsi="Times New Roman" w:cs="Times New Roman"/>
        </w:rPr>
      </w:pPr>
      <w:r w:rsidRPr="007F2B78">
        <w:rPr>
          <w:rFonts w:ascii="Times New Roman" w:hAnsi="Times New Roman" w:cs="Times New Roman"/>
          <w:color w:val="1F2023"/>
        </w:rPr>
        <w:t xml:space="preserve">Shows all the project's build-related configuration files in a top-level </w:t>
      </w:r>
      <w:r w:rsidRPr="007F2B78">
        <w:rPr>
          <w:rFonts w:ascii="Times New Roman" w:hAnsi="Times New Roman" w:cs="Times New Roman"/>
          <w:b/>
          <w:color w:val="1F2023"/>
        </w:rPr>
        <w:t>Gradle Script</w:t>
      </w:r>
      <w:r w:rsidRPr="007F2B78">
        <w:rPr>
          <w:rFonts w:ascii="Times New Roman" w:hAnsi="Times New Roman" w:cs="Times New Roman"/>
          <w:b/>
          <w:color w:val="1F2023"/>
          <w:spacing w:val="-2"/>
        </w:rPr>
        <w:t xml:space="preserve"> </w:t>
      </w:r>
      <w:r w:rsidRPr="007F2B78">
        <w:rPr>
          <w:rFonts w:ascii="Times New Roman" w:hAnsi="Times New Roman" w:cs="Times New Roman"/>
          <w:color w:val="1F2023"/>
        </w:rPr>
        <w:t>group.</w:t>
      </w:r>
    </w:p>
    <w:p w14:paraId="07F9CCDE" w14:textId="77777777" w:rsidR="00F94E7A" w:rsidRPr="007F2B78" w:rsidRDefault="002315C3">
      <w:pPr>
        <w:pStyle w:val="ListParagraph"/>
        <w:numPr>
          <w:ilvl w:val="0"/>
          <w:numId w:val="3"/>
        </w:numPr>
        <w:tabs>
          <w:tab w:val="left" w:pos="820"/>
          <w:tab w:val="left" w:pos="821"/>
        </w:tabs>
        <w:spacing w:before="180"/>
        <w:ind w:right="1249"/>
        <w:rPr>
          <w:rFonts w:ascii="Times New Roman" w:hAnsi="Times New Roman" w:cs="Times New Roman"/>
        </w:rPr>
      </w:pPr>
      <w:r w:rsidRPr="007F2B78">
        <w:rPr>
          <w:rFonts w:ascii="Times New Roman" w:hAnsi="Times New Roman" w:cs="Times New Roman"/>
          <w:color w:val="1F2023"/>
        </w:rPr>
        <w:t xml:space="preserve">Shows all manifest files for each module in a module-level group (when you have different manifest files for different product </w:t>
      </w:r>
      <w:proofErr w:type="spellStart"/>
      <w:r w:rsidRPr="007F2B78">
        <w:rPr>
          <w:rFonts w:ascii="Times New Roman" w:hAnsi="Times New Roman" w:cs="Times New Roman"/>
          <w:color w:val="1F2023"/>
        </w:rPr>
        <w:t>flavours</w:t>
      </w:r>
      <w:proofErr w:type="spellEnd"/>
      <w:r w:rsidRPr="007F2B78">
        <w:rPr>
          <w:rFonts w:ascii="Times New Roman" w:hAnsi="Times New Roman" w:cs="Times New Roman"/>
          <w:color w:val="1F2023"/>
        </w:rPr>
        <w:t xml:space="preserve"> and build</w:t>
      </w:r>
      <w:r w:rsidRPr="007F2B78">
        <w:rPr>
          <w:rFonts w:ascii="Times New Roman" w:hAnsi="Times New Roman" w:cs="Times New Roman"/>
          <w:color w:val="1F2023"/>
          <w:spacing w:val="-9"/>
        </w:rPr>
        <w:t xml:space="preserve"> </w:t>
      </w:r>
      <w:r w:rsidRPr="007F2B78">
        <w:rPr>
          <w:rFonts w:ascii="Times New Roman" w:hAnsi="Times New Roman" w:cs="Times New Roman"/>
          <w:color w:val="1F2023"/>
        </w:rPr>
        <w:t>types).</w:t>
      </w:r>
    </w:p>
    <w:p w14:paraId="153504FE" w14:textId="77777777" w:rsidR="00F94E7A" w:rsidRPr="007F2B78" w:rsidRDefault="002315C3">
      <w:pPr>
        <w:pStyle w:val="ListParagraph"/>
        <w:numPr>
          <w:ilvl w:val="0"/>
          <w:numId w:val="3"/>
        </w:numPr>
        <w:tabs>
          <w:tab w:val="left" w:pos="820"/>
          <w:tab w:val="left" w:pos="821"/>
        </w:tabs>
        <w:spacing w:before="183"/>
        <w:ind w:right="1108"/>
        <w:rPr>
          <w:rFonts w:ascii="Times New Roman" w:hAnsi="Times New Roman" w:cs="Times New Roman"/>
        </w:rPr>
      </w:pPr>
      <w:r w:rsidRPr="007F2B78">
        <w:rPr>
          <w:rFonts w:ascii="Times New Roman" w:hAnsi="Times New Roman" w:cs="Times New Roman"/>
          <w:color w:val="1F2023"/>
        </w:rPr>
        <w:t>Shows all alternative resource files in a single group, instead of in separate folders per resource qualifier. For example, all density versions of your launcher icon are visible</w:t>
      </w:r>
      <w:r w:rsidRPr="007F2B78">
        <w:rPr>
          <w:rFonts w:ascii="Times New Roman" w:hAnsi="Times New Roman" w:cs="Times New Roman"/>
          <w:color w:val="1F2023"/>
          <w:spacing w:val="-2"/>
        </w:rPr>
        <w:t xml:space="preserve"> </w:t>
      </w:r>
      <w:r w:rsidRPr="007F2B78">
        <w:rPr>
          <w:rFonts w:ascii="Times New Roman" w:hAnsi="Times New Roman" w:cs="Times New Roman"/>
          <w:color w:val="1F2023"/>
        </w:rPr>
        <w:t>side-by-side.</w:t>
      </w:r>
    </w:p>
    <w:p w14:paraId="2E0D3B6C" w14:textId="77777777" w:rsidR="00F94E7A" w:rsidRPr="007F2B78" w:rsidRDefault="00F94E7A">
      <w:pPr>
        <w:pStyle w:val="BodyText"/>
        <w:rPr>
          <w:rFonts w:ascii="Times New Roman" w:hAnsi="Times New Roman" w:cs="Times New Roman"/>
          <w:sz w:val="20"/>
        </w:rPr>
      </w:pPr>
    </w:p>
    <w:p w14:paraId="4CAD6C16" w14:textId="77777777" w:rsidR="00F94E7A" w:rsidRPr="007F2B78" w:rsidRDefault="002315C3">
      <w:pPr>
        <w:pStyle w:val="BodyText"/>
        <w:ind w:left="100"/>
        <w:rPr>
          <w:rFonts w:ascii="Times New Roman" w:hAnsi="Times New Roman" w:cs="Times New Roman"/>
          <w:color w:val="1F2023"/>
        </w:rPr>
      </w:pPr>
      <w:r w:rsidRPr="007F2B78">
        <w:rPr>
          <w:rFonts w:ascii="Times New Roman" w:hAnsi="Times New Roman" w:cs="Times New Roman"/>
          <w:color w:val="1F2023"/>
        </w:rPr>
        <w:t>Within each Android app module, files are shown in the following groups:</w:t>
      </w:r>
    </w:p>
    <w:p w14:paraId="34185744" w14:textId="77777777" w:rsidR="00F94E7A" w:rsidRPr="007F2B78" w:rsidRDefault="00F94E7A">
      <w:pPr>
        <w:pStyle w:val="BodyText"/>
        <w:ind w:left="100"/>
        <w:rPr>
          <w:rFonts w:ascii="Times New Roman" w:hAnsi="Times New Roman" w:cs="Times New Roman"/>
          <w:color w:val="1F2023"/>
        </w:rPr>
      </w:pPr>
    </w:p>
    <w:p w14:paraId="24D8AC4A" w14:textId="77777777" w:rsidR="00F94E7A" w:rsidRPr="007F2B78" w:rsidRDefault="00F94E7A">
      <w:pPr>
        <w:pStyle w:val="BodyText"/>
        <w:ind w:left="100"/>
        <w:rPr>
          <w:rFonts w:ascii="Times New Roman" w:hAnsi="Times New Roman" w:cs="Times New Roman"/>
          <w:color w:val="1F2023"/>
        </w:rPr>
      </w:pPr>
    </w:p>
    <w:p w14:paraId="27564B88" w14:textId="77777777" w:rsidR="00F94E7A" w:rsidRPr="007F2B78" w:rsidRDefault="002315C3">
      <w:pPr>
        <w:spacing w:before="56"/>
        <w:ind w:left="100"/>
        <w:rPr>
          <w:rFonts w:ascii="Times New Roman" w:hAnsi="Times New Roman" w:cs="Times New Roman"/>
          <w:b/>
        </w:rPr>
      </w:pPr>
      <w:r w:rsidRPr="007F2B78">
        <w:rPr>
          <w:rFonts w:ascii="Times New Roman" w:hAnsi="Times New Roman" w:cs="Times New Roman"/>
          <w:b/>
          <w:color w:val="1F2023"/>
        </w:rPr>
        <w:t>manifests</w:t>
      </w:r>
    </w:p>
    <w:p w14:paraId="349C602C" w14:textId="77777777" w:rsidR="00F94E7A" w:rsidRPr="007F2B78" w:rsidRDefault="00F94E7A">
      <w:pPr>
        <w:pStyle w:val="BodyText"/>
        <w:spacing w:before="11"/>
        <w:rPr>
          <w:rFonts w:ascii="Times New Roman" w:hAnsi="Times New Roman" w:cs="Times New Roman"/>
          <w:b/>
          <w:sz w:val="17"/>
        </w:rPr>
      </w:pPr>
    </w:p>
    <w:p w14:paraId="6E224190" w14:textId="77777777" w:rsidR="00F94E7A" w:rsidRPr="007F2B78" w:rsidRDefault="002315C3">
      <w:pPr>
        <w:ind w:left="820"/>
        <w:rPr>
          <w:rFonts w:ascii="Times New Roman" w:hAnsi="Times New Roman" w:cs="Times New Roman"/>
        </w:rPr>
      </w:pPr>
      <w:r w:rsidRPr="007F2B78">
        <w:rPr>
          <w:rFonts w:ascii="Times New Roman" w:hAnsi="Times New Roman" w:cs="Times New Roman"/>
          <w:color w:val="1F2023"/>
        </w:rPr>
        <w:t xml:space="preserve">Contains the </w:t>
      </w:r>
      <w:r w:rsidRPr="007F2B78">
        <w:rPr>
          <w:rFonts w:ascii="Times New Roman" w:hAnsi="Times New Roman" w:cs="Times New Roman"/>
          <w:color w:val="37464F"/>
        </w:rPr>
        <w:t>AndroidManifest.xml</w:t>
      </w:r>
      <w:r w:rsidRPr="007F2B78">
        <w:rPr>
          <w:rFonts w:ascii="Times New Roman" w:hAnsi="Times New Roman" w:cs="Times New Roman"/>
          <w:color w:val="37464F"/>
          <w:spacing w:val="-79"/>
        </w:rPr>
        <w:t xml:space="preserve"> </w:t>
      </w:r>
      <w:r w:rsidRPr="007F2B78">
        <w:rPr>
          <w:rFonts w:ascii="Times New Roman" w:hAnsi="Times New Roman" w:cs="Times New Roman"/>
          <w:color w:val="1F2023"/>
        </w:rPr>
        <w:t>file.</w:t>
      </w:r>
    </w:p>
    <w:p w14:paraId="56ECD057" w14:textId="3C02BB53" w:rsidR="00F94E7A" w:rsidRPr="007F2B78" w:rsidRDefault="00500A20" w:rsidP="00500A20">
      <w:pPr>
        <w:spacing w:before="74"/>
        <w:rPr>
          <w:rFonts w:ascii="Times New Roman" w:hAnsi="Times New Roman" w:cs="Times New Roman"/>
          <w:b/>
        </w:rPr>
      </w:pPr>
      <w:r>
        <w:rPr>
          <w:rFonts w:ascii="Times New Roman" w:hAnsi="Times New Roman" w:cs="Times New Roman"/>
          <w:b/>
          <w:color w:val="1F2023"/>
        </w:rPr>
        <w:t xml:space="preserve">  </w:t>
      </w:r>
      <w:r w:rsidR="002315C3" w:rsidRPr="007F2B78">
        <w:rPr>
          <w:rFonts w:ascii="Times New Roman" w:hAnsi="Times New Roman" w:cs="Times New Roman"/>
          <w:b/>
          <w:color w:val="1F2023"/>
        </w:rPr>
        <w:t>java</w:t>
      </w:r>
    </w:p>
    <w:p w14:paraId="56019097" w14:textId="77777777" w:rsidR="00F94E7A" w:rsidRPr="007F2B78" w:rsidRDefault="002315C3">
      <w:pPr>
        <w:ind w:left="100" w:right="1119"/>
        <w:rPr>
          <w:rFonts w:ascii="Times New Roman" w:hAnsi="Times New Roman" w:cs="Times New Roman"/>
        </w:rPr>
      </w:pPr>
      <w:r w:rsidRPr="007F2B78">
        <w:rPr>
          <w:rFonts w:ascii="Times New Roman" w:hAnsi="Times New Roman" w:cs="Times New Roman"/>
          <w:color w:val="1F2023"/>
        </w:rPr>
        <w:br/>
        <w:t>Contains the Java source code files, separated by package names, including JUnit test code.</w:t>
      </w:r>
    </w:p>
    <w:p w14:paraId="1514DBC8" w14:textId="77777777" w:rsidR="00F94E7A" w:rsidRPr="007F2B78" w:rsidRDefault="002315C3">
      <w:pPr>
        <w:spacing w:before="75"/>
        <w:ind w:left="100"/>
        <w:rPr>
          <w:rFonts w:ascii="Times New Roman" w:hAnsi="Times New Roman" w:cs="Times New Roman"/>
          <w:b/>
        </w:rPr>
      </w:pPr>
      <w:r w:rsidRPr="007F2B78">
        <w:rPr>
          <w:rFonts w:ascii="Times New Roman" w:hAnsi="Times New Roman" w:cs="Times New Roman"/>
          <w:color w:val="1F2023"/>
        </w:rPr>
        <w:br/>
      </w:r>
      <w:r w:rsidRPr="007F2B78">
        <w:rPr>
          <w:rFonts w:ascii="Times New Roman" w:hAnsi="Times New Roman" w:cs="Times New Roman"/>
          <w:b/>
          <w:color w:val="1F2023"/>
        </w:rPr>
        <w:t>res</w:t>
      </w:r>
    </w:p>
    <w:p w14:paraId="5C4042D9" w14:textId="77777777" w:rsidR="00F94E7A" w:rsidRPr="007F2B78" w:rsidRDefault="002315C3">
      <w:pPr>
        <w:ind w:left="100" w:right="1100"/>
        <w:rPr>
          <w:rFonts w:ascii="Times New Roman" w:hAnsi="Times New Roman" w:cs="Times New Roman"/>
        </w:rPr>
      </w:pPr>
      <w:r w:rsidRPr="007F2B78">
        <w:rPr>
          <w:rFonts w:ascii="Times New Roman" w:hAnsi="Times New Roman" w:cs="Times New Roman"/>
        </w:rPr>
        <w:br/>
      </w:r>
      <w:r w:rsidRPr="007F2B78">
        <w:rPr>
          <w:rFonts w:ascii="Times New Roman" w:hAnsi="Times New Roman" w:cs="Times New Roman"/>
          <w:color w:val="1F2023"/>
        </w:rPr>
        <w:t>Contains all non-code resources, such as XML layouts, UI strings, and bitmap images, divided into corresponding sub-directories. For more information about all possible resource types, see Providing Resources.</w:t>
      </w:r>
    </w:p>
    <w:p w14:paraId="0CFC3745" w14:textId="77777777" w:rsidR="00F94E7A" w:rsidRDefault="00F94E7A" w:rsidP="00500A20">
      <w:pPr>
        <w:pStyle w:val="BodyText"/>
        <w:rPr>
          <w:rFonts w:ascii="Times New Roman" w:hAnsi="Times New Roman" w:cs="Times New Roman"/>
        </w:rPr>
      </w:pPr>
    </w:p>
    <w:p w14:paraId="4E760D78" w14:textId="77777777" w:rsidR="00500A20" w:rsidRDefault="00500A20" w:rsidP="00500A20">
      <w:pPr>
        <w:pStyle w:val="BodyText"/>
        <w:rPr>
          <w:rFonts w:ascii="Times New Roman" w:hAnsi="Times New Roman" w:cs="Times New Roman"/>
        </w:rPr>
      </w:pPr>
    </w:p>
    <w:p w14:paraId="7DD36E85" w14:textId="77777777" w:rsidR="00500A20" w:rsidRDefault="00500A20" w:rsidP="00500A20">
      <w:pPr>
        <w:pStyle w:val="BodyText"/>
        <w:rPr>
          <w:rFonts w:ascii="Times New Roman" w:hAnsi="Times New Roman" w:cs="Times New Roman"/>
        </w:rPr>
      </w:pPr>
    </w:p>
    <w:p w14:paraId="4D2FC4D2" w14:textId="77777777" w:rsidR="00500A20" w:rsidRDefault="00500A20" w:rsidP="00500A20">
      <w:pPr>
        <w:pStyle w:val="BodyText"/>
        <w:rPr>
          <w:rFonts w:ascii="Times New Roman" w:hAnsi="Times New Roman" w:cs="Times New Roman"/>
        </w:rPr>
      </w:pPr>
    </w:p>
    <w:p w14:paraId="29C003D3" w14:textId="77777777" w:rsidR="00500A20" w:rsidRDefault="00500A20" w:rsidP="00500A20">
      <w:pPr>
        <w:pStyle w:val="BodyText"/>
        <w:rPr>
          <w:rFonts w:ascii="Times New Roman" w:hAnsi="Times New Roman" w:cs="Times New Roman"/>
        </w:rPr>
      </w:pPr>
    </w:p>
    <w:p w14:paraId="582827F1" w14:textId="77777777" w:rsidR="00500A20" w:rsidRDefault="00500A20" w:rsidP="00500A20">
      <w:pPr>
        <w:pStyle w:val="BodyText"/>
        <w:rPr>
          <w:rFonts w:ascii="Times New Roman" w:hAnsi="Times New Roman" w:cs="Times New Roman"/>
        </w:rPr>
      </w:pPr>
    </w:p>
    <w:p w14:paraId="34CA548C" w14:textId="77777777" w:rsidR="00500A20" w:rsidRDefault="00500A20" w:rsidP="00500A20">
      <w:pPr>
        <w:pStyle w:val="BodyText"/>
        <w:rPr>
          <w:rFonts w:ascii="Times New Roman" w:hAnsi="Times New Roman" w:cs="Times New Roman"/>
        </w:rPr>
      </w:pPr>
    </w:p>
    <w:p w14:paraId="7762A3E2" w14:textId="77777777" w:rsidR="00500A20" w:rsidRDefault="00500A20" w:rsidP="00500A20">
      <w:pPr>
        <w:pStyle w:val="BodyText"/>
        <w:rPr>
          <w:rFonts w:ascii="Times New Roman" w:hAnsi="Times New Roman" w:cs="Times New Roman"/>
        </w:rPr>
      </w:pPr>
    </w:p>
    <w:p w14:paraId="1932E1D0" w14:textId="77777777" w:rsidR="00500A20" w:rsidRDefault="00500A20" w:rsidP="00500A20">
      <w:pPr>
        <w:pStyle w:val="BodyText"/>
        <w:rPr>
          <w:rFonts w:ascii="Times New Roman" w:hAnsi="Times New Roman" w:cs="Times New Roman"/>
        </w:rPr>
      </w:pPr>
    </w:p>
    <w:p w14:paraId="341129DA" w14:textId="77777777" w:rsidR="00500A20" w:rsidRDefault="00500A20" w:rsidP="00500A20">
      <w:pPr>
        <w:pStyle w:val="BodyText"/>
        <w:rPr>
          <w:rFonts w:ascii="Times New Roman" w:hAnsi="Times New Roman" w:cs="Times New Roman"/>
        </w:rPr>
      </w:pPr>
    </w:p>
    <w:p w14:paraId="5CACB420" w14:textId="77777777" w:rsidR="00500A20" w:rsidRDefault="00500A20" w:rsidP="00500A20">
      <w:pPr>
        <w:pStyle w:val="BodyText"/>
        <w:rPr>
          <w:rFonts w:ascii="Times New Roman" w:hAnsi="Times New Roman" w:cs="Times New Roman"/>
        </w:rPr>
      </w:pPr>
    </w:p>
    <w:p w14:paraId="22996857" w14:textId="77777777" w:rsidR="00500A20" w:rsidRDefault="00500A20" w:rsidP="00500A20">
      <w:pPr>
        <w:pStyle w:val="BodyText"/>
        <w:rPr>
          <w:rFonts w:ascii="Times New Roman" w:hAnsi="Times New Roman" w:cs="Times New Roman"/>
        </w:rPr>
      </w:pPr>
    </w:p>
    <w:p w14:paraId="4C448AAF" w14:textId="77777777" w:rsidR="00500A20" w:rsidRDefault="00500A20" w:rsidP="00500A20">
      <w:pPr>
        <w:pStyle w:val="BodyText"/>
        <w:rPr>
          <w:rFonts w:ascii="Times New Roman" w:hAnsi="Times New Roman" w:cs="Times New Roman"/>
        </w:rPr>
      </w:pPr>
    </w:p>
    <w:p w14:paraId="3911DB51" w14:textId="77777777" w:rsidR="00500A20" w:rsidRDefault="00500A20" w:rsidP="00500A20">
      <w:pPr>
        <w:pStyle w:val="BodyText"/>
        <w:rPr>
          <w:rFonts w:ascii="Times New Roman" w:hAnsi="Times New Roman" w:cs="Times New Roman"/>
        </w:rPr>
      </w:pPr>
    </w:p>
    <w:p w14:paraId="08987EF8" w14:textId="77777777" w:rsidR="00500A20" w:rsidRDefault="00500A20" w:rsidP="00500A20">
      <w:pPr>
        <w:pStyle w:val="BodyText"/>
        <w:rPr>
          <w:rFonts w:ascii="Times New Roman" w:hAnsi="Times New Roman" w:cs="Times New Roman"/>
        </w:rPr>
      </w:pPr>
    </w:p>
    <w:p w14:paraId="3A2AE593" w14:textId="77777777" w:rsidR="00500A20" w:rsidRDefault="00500A20" w:rsidP="00500A20">
      <w:pPr>
        <w:pStyle w:val="BodyText"/>
        <w:rPr>
          <w:rFonts w:ascii="Times New Roman" w:hAnsi="Times New Roman" w:cs="Times New Roman"/>
        </w:rPr>
      </w:pPr>
    </w:p>
    <w:p w14:paraId="535183F0" w14:textId="77777777" w:rsidR="00500A20" w:rsidRDefault="00500A20" w:rsidP="00500A20">
      <w:pPr>
        <w:pStyle w:val="BodyText"/>
        <w:rPr>
          <w:rFonts w:ascii="Times New Roman" w:hAnsi="Times New Roman" w:cs="Times New Roman"/>
        </w:rPr>
      </w:pPr>
    </w:p>
    <w:p w14:paraId="1485F82E" w14:textId="77777777" w:rsidR="00500A20" w:rsidRDefault="00500A20" w:rsidP="00500A20">
      <w:pPr>
        <w:pStyle w:val="BodyText"/>
        <w:rPr>
          <w:rFonts w:ascii="Times New Roman" w:hAnsi="Times New Roman" w:cs="Times New Roman"/>
        </w:rPr>
      </w:pPr>
    </w:p>
    <w:p w14:paraId="659A03A9" w14:textId="77777777" w:rsidR="00500A20" w:rsidRDefault="00500A20" w:rsidP="00500A20">
      <w:pPr>
        <w:pStyle w:val="BodyText"/>
        <w:rPr>
          <w:rFonts w:ascii="Times New Roman" w:hAnsi="Times New Roman" w:cs="Times New Roman"/>
        </w:rPr>
      </w:pPr>
    </w:p>
    <w:p w14:paraId="5E09D253" w14:textId="77777777" w:rsidR="00500A20" w:rsidRDefault="00500A20" w:rsidP="00500A20">
      <w:pPr>
        <w:pStyle w:val="BodyText"/>
        <w:rPr>
          <w:rFonts w:ascii="Times New Roman" w:hAnsi="Times New Roman" w:cs="Times New Roman"/>
        </w:rPr>
      </w:pPr>
    </w:p>
    <w:p w14:paraId="2F2894F5" w14:textId="77777777" w:rsidR="00500A20" w:rsidRDefault="00500A20" w:rsidP="00500A20">
      <w:pPr>
        <w:pStyle w:val="BodyText"/>
        <w:rPr>
          <w:rFonts w:ascii="Times New Roman" w:hAnsi="Times New Roman" w:cs="Times New Roman"/>
        </w:rPr>
      </w:pPr>
    </w:p>
    <w:p w14:paraId="403B8DCE" w14:textId="77777777" w:rsidR="00500A20" w:rsidRDefault="00500A20" w:rsidP="00500A20">
      <w:pPr>
        <w:pStyle w:val="BodyText"/>
        <w:rPr>
          <w:rFonts w:ascii="Times New Roman" w:hAnsi="Times New Roman" w:cs="Times New Roman"/>
        </w:rPr>
      </w:pPr>
    </w:p>
    <w:p w14:paraId="0E9DFDC2" w14:textId="77777777" w:rsidR="00500A20" w:rsidRDefault="00500A20" w:rsidP="00500A20">
      <w:pPr>
        <w:pStyle w:val="BodyText"/>
        <w:rPr>
          <w:rFonts w:ascii="Times New Roman" w:hAnsi="Times New Roman" w:cs="Times New Roman"/>
        </w:rPr>
      </w:pPr>
    </w:p>
    <w:p w14:paraId="0E36EF64" w14:textId="77777777" w:rsidR="00500A20" w:rsidRDefault="00500A20" w:rsidP="00500A20">
      <w:pPr>
        <w:pStyle w:val="BodyText"/>
        <w:rPr>
          <w:rFonts w:ascii="Times New Roman" w:hAnsi="Times New Roman" w:cs="Times New Roman"/>
        </w:rPr>
      </w:pPr>
    </w:p>
    <w:p w14:paraId="1C18E45C" w14:textId="77777777" w:rsidR="00500A20" w:rsidRDefault="00500A20" w:rsidP="00500A20">
      <w:pPr>
        <w:pStyle w:val="BodyText"/>
        <w:rPr>
          <w:rFonts w:ascii="Times New Roman" w:hAnsi="Times New Roman" w:cs="Times New Roman"/>
        </w:rPr>
      </w:pPr>
    </w:p>
    <w:p w14:paraId="7A5B3825" w14:textId="1757B57C" w:rsidR="00500A20" w:rsidRPr="00500A20" w:rsidRDefault="00500A20" w:rsidP="00500A20">
      <w:pPr>
        <w:pStyle w:val="BodyText"/>
        <w:rPr>
          <w:rFonts w:ascii="Times New Roman" w:hAnsi="Times New Roman" w:cs="Times New Roman"/>
          <w:b/>
          <w:sz w:val="26"/>
        </w:rPr>
        <w:sectPr w:rsidR="00500A20" w:rsidRPr="00500A20">
          <w:pgSz w:w="11910" w:h="16840"/>
          <w:pgMar w:top="1440" w:right="6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1885EA77" w14:textId="77777777" w:rsidR="00F94E7A" w:rsidRPr="007F2B78" w:rsidRDefault="00F94E7A" w:rsidP="00500A20">
      <w:pPr>
        <w:spacing w:before="74"/>
        <w:rPr>
          <w:rFonts w:ascii="Times New Roman" w:hAnsi="Times New Roman" w:cs="Times New Roman"/>
        </w:rPr>
        <w:sectPr w:rsidR="00F94E7A" w:rsidRPr="007F2B78">
          <w:type w:val="continuous"/>
          <w:pgSz w:w="11910" w:h="16840"/>
          <w:pgMar w:top="1580" w:right="6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547" w:space="173"/>
            <w:col w:w="9230"/>
          </w:cols>
        </w:sectPr>
      </w:pPr>
    </w:p>
    <w:p w14:paraId="342D7E38" w14:textId="77777777" w:rsidR="00F94E7A" w:rsidRPr="007F2B78" w:rsidRDefault="00F94E7A">
      <w:pPr>
        <w:rPr>
          <w:rFonts w:ascii="Times New Roman" w:hAnsi="Times New Roman" w:cs="Times New Roman"/>
          <w:sz w:val="20"/>
        </w:rPr>
        <w:sectPr w:rsidR="00F94E7A" w:rsidRPr="007F2B78">
          <w:type w:val="continuous"/>
          <w:pgSz w:w="11910" w:h="16840"/>
          <w:pgMar w:top="1580" w:right="6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77AF5348" w14:textId="7B0E616C" w:rsidR="00F94E7A" w:rsidRPr="00561B09" w:rsidRDefault="00500A20">
      <w:pPr>
        <w:pStyle w:val="BodyText"/>
        <w:rPr>
          <w:rFonts w:ascii="Times New Roman" w:hAnsi="Times New Roman" w:cs="Times New Roman"/>
          <w:b/>
          <w:sz w:val="44"/>
          <w:szCs w:val="44"/>
          <w:u w:val="single"/>
        </w:rPr>
      </w:pPr>
      <w:r w:rsidRPr="00561B09">
        <w:rPr>
          <w:rFonts w:ascii="Times New Roman" w:hAnsi="Times New Roman" w:cs="Times New Roman"/>
          <w:b/>
          <w:sz w:val="44"/>
          <w:szCs w:val="44"/>
          <w:u w:val="single"/>
        </w:rPr>
        <w:lastRenderedPageBreak/>
        <w:t xml:space="preserve">Practical 3: Understand and link activities and intents, </w:t>
      </w:r>
      <w:r w:rsidR="00561B09" w:rsidRPr="00561B09">
        <w:rPr>
          <w:rFonts w:ascii="Times New Roman" w:hAnsi="Times New Roman" w:cs="Times New Roman"/>
          <w:b/>
          <w:sz w:val="44"/>
          <w:szCs w:val="44"/>
          <w:u w:val="single"/>
        </w:rPr>
        <w:t>apply styles and themes to activities. (Messenger App)</w:t>
      </w:r>
    </w:p>
    <w:p w14:paraId="1C1AEDEA" w14:textId="77777777" w:rsidR="00F94E7A" w:rsidRPr="007F2B78" w:rsidRDefault="00F94E7A">
      <w:pPr>
        <w:pStyle w:val="BodyText"/>
        <w:spacing w:before="11"/>
        <w:rPr>
          <w:rFonts w:ascii="Times New Roman" w:hAnsi="Times New Roman" w:cs="Times New Roman"/>
          <w:b/>
          <w:sz w:val="20"/>
        </w:rPr>
      </w:pPr>
    </w:p>
    <w:p w14:paraId="5025EE1E" w14:textId="77777777" w:rsidR="00F94E7A" w:rsidRPr="007F2B78" w:rsidRDefault="002315C3">
      <w:pPr>
        <w:spacing w:before="96" w:line="256" w:lineRule="auto"/>
        <w:ind w:left="100" w:right="961"/>
        <w:rPr>
          <w:rFonts w:ascii="Times New Roman" w:hAnsi="Times New Roman" w:cs="Times New Roman"/>
        </w:rPr>
      </w:pPr>
      <w:r w:rsidRPr="007F2B78">
        <w:rPr>
          <w:rFonts w:ascii="Times New Roman" w:hAnsi="Times New Roman" w:cs="Times New Roman"/>
          <w:color w:val="1F2023"/>
        </w:rPr>
        <w:t xml:space="preserve">The </w:t>
      </w:r>
      <w:r w:rsidRPr="007F2B78">
        <w:rPr>
          <w:rFonts w:ascii="Times New Roman" w:hAnsi="Times New Roman" w:cs="Times New Roman"/>
          <w:color w:val="37464F"/>
        </w:rPr>
        <w:t xml:space="preserve">Activity </w:t>
      </w:r>
      <w:r w:rsidRPr="007F2B78">
        <w:rPr>
          <w:rFonts w:ascii="Times New Roman" w:hAnsi="Times New Roman" w:cs="Times New Roman"/>
          <w:color w:val="1F2023"/>
        </w:rPr>
        <w:t xml:space="preserve">class is a crucial component of an Android app, and the way activities are launched and put together is a fundamental part of the platform's application model. Unlike programming paradigms in which apps are launched with a </w:t>
      </w:r>
      <w:r w:rsidRPr="007F2B78">
        <w:rPr>
          <w:rFonts w:ascii="Times New Roman" w:hAnsi="Times New Roman" w:cs="Times New Roman"/>
          <w:color w:val="37464F"/>
          <w:sz w:val="20"/>
        </w:rPr>
        <w:t xml:space="preserve">main () </w:t>
      </w:r>
      <w:r w:rsidRPr="007F2B78">
        <w:rPr>
          <w:rFonts w:ascii="Times New Roman" w:hAnsi="Times New Roman" w:cs="Times New Roman"/>
          <w:color w:val="1F2023"/>
        </w:rPr>
        <w:t xml:space="preserve">method, the Android system initiates code in an </w:t>
      </w:r>
      <w:r w:rsidRPr="007F2B78">
        <w:rPr>
          <w:rFonts w:ascii="Times New Roman" w:hAnsi="Times New Roman" w:cs="Times New Roman"/>
          <w:color w:val="37464F"/>
        </w:rPr>
        <w:t>Activity</w:t>
      </w:r>
      <w:r w:rsidRPr="007F2B78">
        <w:rPr>
          <w:rFonts w:ascii="Times New Roman" w:hAnsi="Times New Roman" w:cs="Times New Roman"/>
          <w:color w:val="37464F"/>
          <w:spacing w:val="-105"/>
        </w:rPr>
        <w:t xml:space="preserve"> </w:t>
      </w:r>
      <w:r w:rsidRPr="007F2B78">
        <w:rPr>
          <w:rFonts w:ascii="Times New Roman" w:hAnsi="Times New Roman" w:cs="Times New Roman"/>
          <w:color w:val="1F2023"/>
        </w:rPr>
        <w:t>instance by invoking specific call-back methods that correspond to specific stages of its lifecycle.</w:t>
      </w:r>
    </w:p>
    <w:p w14:paraId="5A2CD302" w14:textId="77777777" w:rsidR="00F94E7A" w:rsidRPr="007F2B78" w:rsidRDefault="00F94E7A">
      <w:pPr>
        <w:pStyle w:val="BodyText"/>
        <w:spacing w:before="7"/>
        <w:rPr>
          <w:rFonts w:ascii="Times New Roman" w:hAnsi="Times New Roman" w:cs="Times New Roman"/>
          <w:sz w:val="19"/>
        </w:rPr>
      </w:pPr>
    </w:p>
    <w:p w14:paraId="04A7D2F7" w14:textId="77777777" w:rsidR="00F94E7A" w:rsidRPr="007F2B78" w:rsidRDefault="002315C3">
      <w:pPr>
        <w:pStyle w:val="BodyText"/>
        <w:ind w:left="100" w:right="821"/>
        <w:rPr>
          <w:rFonts w:ascii="Times New Roman" w:hAnsi="Times New Roman" w:cs="Times New Roman"/>
        </w:rPr>
      </w:pPr>
      <w:r w:rsidRPr="007F2B78">
        <w:rPr>
          <w:rFonts w:ascii="Times New Roman" w:hAnsi="Times New Roman" w:cs="Times New Roman"/>
          <w:color w:val="1F2023"/>
        </w:rPr>
        <w:t xml:space="preserve">An </w:t>
      </w:r>
      <w:r w:rsidRPr="007F2B78">
        <w:rPr>
          <w:rFonts w:ascii="Times New Roman" w:hAnsi="Times New Roman" w:cs="Times New Roman"/>
          <w:color w:val="37464F"/>
          <w:sz w:val="22"/>
        </w:rPr>
        <w:t>Intent</w:t>
      </w:r>
      <w:r w:rsidRPr="007F2B78">
        <w:rPr>
          <w:rFonts w:ascii="Times New Roman" w:hAnsi="Times New Roman" w:cs="Times New Roman"/>
          <w:color w:val="37464F"/>
          <w:spacing w:val="-100"/>
          <w:sz w:val="22"/>
        </w:rPr>
        <w:t xml:space="preserve"> </w:t>
      </w:r>
      <w:r w:rsidRPr="007F2B78">
        <w:rPr>
          <w:rFonts w:ascii="Times New Roman" w:hAnsi="Times New Roman" w:cs="Times New Roman"/>
          <w:color w:val="1F2023"/>
        </w:rPr>
        <w:t>is a messaging object you can use to request an action from another app component. Although intents facilitate communication between components in several ways, there are three fundamental use cases:</w:t>
      </w:r>
    </w:p>
    <w:p w14:paraId="3554FC0A" w14:textId="77777777" w:rsidR="00F94E7A" w:rsidRPr="007F2B78" w:rsidRDefault="002315C3">
      <w:pPr>
        <w:pStyle w:val="BodyText"/>
        <w:spacing w:before="241"/>
        <w:ind w:left="100" w:right="1111"/>
        <w:rPr>
          <w:rFonts w:ascii="Times New Roman" w:hAnsi="Times New Roman" w:cs="Times New Roman"/>
        </w:rPr>
      </w:pPr>
      <w:r w:rsidRPr="007F2B78">
        <w:rPr>
          <w:rFonts w:ascii="Times New Roman" w:hAnsi="Times New Roman" w:cs="Times New Roman"/>
          <w:color w:val="1F2023"/>
        </w:rPr>
        <w:t>Styles and themes on Android allow you to separate the details of your app design from the UI structure and behavior, similar to stylesheets in web design.</w:t>
      </w:r>
    </w:p>
    <w:p w14:paraId="1855C8DA" w14:textId="77777777" w:rsidR="00F94E7A" w:rsidRPr="007F2B78" w:rsidRDefault="002315C3">
      <w:pPr>
        <w:pStyle w:val="BodyText"/>
        <w:spacing w:before="204"/>
        <w:ind w:left="100" w:right="837"/>
        <w:rPr>
          <w:rFonts w:ascii="Times New Roman" w:hAnsi="Times New Roman" w:cs="Times New Roman"/>
        </w:rPr>
      </w:pPr>
      <w:r w:rsidRPr="007F2B78">
        <w:rPr>
          <w:rFonts w:ascii="Times New Roman" w:hAnsi="Times New Roman" w:cs="Times New Roman"/>
          <w:color w:val="1F2023"/>
        </w:rPr>
        <w:t xml:space="preserve">A </w:t>
      </w:r>
      <w:r w:rsidRPr="007F2B78">
        <w:rPr>
          <w:rFonts w:ascii="Times New Roman" w:hAnsi="Times New Roman" w:cs="Times New Roman"/>
          <w:i/>
          <w:color w:val="1F2023"/>
          <w:sz w:val="25"/>
        </w:rPr>
        <w:t xml:space="preserve">style </w:t>
      </w:r>
      <w:r w:rsidRPr="007F2B78">
        <w:rPr>
          <w:rFonts w:ascii="Times New Roman" w:hAnsi="Times New Roman" w:cs="Times New Roman"/>
          <w:color w:val="1F2023"/>
        </w:rPr>
        <w:t xml:space="preserve">is a collection of attributes that specify the appearance for a single </w:t>
      </w:r>
      <w:hyperlink r:id="rId14">
        <w:r w:rsidRPr="007F2B78">
          <w:rPr>
            <w:rFonts w:ascii="Times New Roman" w:hAnsi="Times New Roman" w:cs="Times New Roman"/>
            <w:color w:val="0000FF"/>
            <w:sz w:val="22"/>
            <w:u w:val="single" w:color="0000FF"/>
          </w:rPr>
          <w:t>View</w:t>
        </w:r>
      </w:hyperlink>
      <w:r w:rsidRPr="007F2B78">
        <w:rPr>
          <w:rFonts w:ascii="Times New Roman" w:hAnsi="Times New Roman" w:cs="Times New Roman"/>
          <w:color w:val="1F2023"/>
        </w:rPr>
        <w:t>. A style can specify attributes such as font color, font size, background color, and much more.</w:t>
      </w:r>
    </w:p>
    <w:p w14:paraId="2E071608" w14:textId="77777777" w:rsidR="00F94E7A" w:rsidRPr="007F2B78" w:rsidRDefault="002315C3">
      <w:pPr>
        <w:pStyle w:val="BodyText"/>
        <w:spacing w:before="208" w:line="237" w:lineRule="auto"/>
        <w:ind w:left="100" w:right="878"/>
        <w:rPr>
          <w:rFonts w:ascii="Times New Roman" w:hAnsi="Times New Roman" w:cs="Times New Roman"/>
        </w:rPr>
      </w:pPr>
      <w:r w:rsidRPr="007F2B78">
        <w:rPr>
          <w:rFonts w:ascii="Times New Roman" w:hAnsi="Times New Roman" w:cs="Times New Roman"/>
          <w:color w:val="1F2023"/>
        </w:rPr>
        <w:t xml:space="preserve">A </w:t>
      </w:r>
      <w:r w:rsidRPr="007F2B78">
        <w:rPr>
          <w:rFonts w:ascii="Times New Roman" w:hAnsi="Times New Roman" w:cs="Times New Roman"/>
          <w:i/>
          <w:color w:val="1F2023"/>
          <w:sz w:val="25"/>
        </w:rPr>
        <w:t xml:space="preserve">theme </w:t>
      </w:r>
      <w:r w:rsidRPr="007F2B78">
        <w:rPr>
          <w:rFonts w:ascii="Times New Roman" w:hAnsi="Times New Roman" w:cs="Times New Roman"/>
          <w:color w:val="1F2023"/>
        </w:rPr>
        <w:t>is a collection of attributes that's applied to an entire app, activity, or view hierarchy—not just an individual view. When you apply a theme, every view in the app or activity applies each of the theme's attributes that it supports. Themes can also apply styles to non-view elements, such as the status bar and window background.</w:t>
      </w:r>
    </w:p>
    <w:p w14:paraId="0C6D43CC" w14:textId="77777777" w:rsidR="00F94E7A" w:rsidRDefault="00F94E7A">
      <w:pPr>
        <w:spacing w:line="237" w:lineRule="auto"/>
        <w:rPr>
          <w:rFonts w:ascii="Times New Roman" w:hAnsi="Times New Roman" w:cs="Times New Roman"/>
        </w:rPr>
      </w:pPr>
    </w:p>
    <w:p w14:paraId="1FD80379" w14:textId="77777777" w:rsidR="00561B09" w:rsidRDefault="00561B09">
      <w:pPr>
        <w:spacing w:line="237" w:lineRule="auto"/>
        <w:rPr>
          <w:rFonts w:ascii="Times New Roman" w:hAnsi="Times New Roman" w:cs="Times New Roman"/>
        </w:rPr>
      </w:pPr>
    </w:p>
    <w:p w14:paraId="3D09F98C" w14:textId="77777777" w:rsidR="00561B09" w:rsidRPr="007F2B78" w:rsidRDefault="00561B09" w:rsidP="00561B09">
      <w:pPr>
        <w:spacing w:before="81"/>
        <w:ind w:left="100" w:right="1493"/>
        <w:rPr>
          <w:rFonts w:ascii="Times New Roman" w:hAnsi="Times New Roman" w:cs="Times New Roman"/>
          <w:sz w:val="24"/>
        </w:rPr>
      </w:pPr>
      <w:r w:rsidRPr="007F2B78">
        <w:rPr>
          <w:rFonts w:ascii="Times New Roman" w:hAnsi="Times New Roman" w:cs="Times New Roman"/>
          <w:color w:val="1F2023"/>
          <w:sz w:val="24"/>
        </w:rPr>
        <w:t xml:space="preserve">Styles and themes are declared in a style resource file in </w:t>
      </w:r>
      <w:r w:rsidRPr="007F2B78">
        <w:rPr>
          <w:rFonts w:ascii="Times New Roman" w:hAnsi="Times New Roman" w:cs="Times New Roman"/>
          <w:color w:val="37464F"/>
        </w:rPr>
        <w:t>res/values/</w:t>
      </w:r>
      <w:r w:rsidRPr="007F2B78">
        <w:rPr>
          <w:rFonts w:ascii="Times New Roman" w:hAnsi="Times New Roman" w:cs="Times New Roman"/>
          <w:color w:val="1F2023"/>
          <w:sz w:val="24"/>
        </w:rPr>
        <w:t xml:space="preserve">, usually named </w:t>
      </w:r>
      <w:r w:rsidRPr="007F2B78">
        <w:rPr>
          <w:rFonts w:ascii="Times New Roman" w:hAnsi="Times New Roman" w:cs="Times New Roman"/>
          <w:color w:val="37464F"/>
        </w:rPr>
        <w:t>styles.xml</w:t>
      </w:r>
      <w:r w:rsidRPr="007F2B78">
        <w:rPr>
          <w:rFonts w:ascii="Times New Roman" w:hAnsi="Times New Roman" w:cs="Times New Roman"/>
          <w:color w:val="1F2023"/>
          <w:sz w:val="24"/>
        </w:rPr>
        <w:t>.</w:t>
      </w:r>
    </w:p>
    <w:p w14:paraId="60E50BA5" w14:textId="2E178262" w:rsidR="00561B09" w:rsidRPr="00561B09" w:rsidRDefault="00561B09" w:rsidP="00561B09">
      <w:pPr>
        <w:pStyle w:val="BodyText"/>
        <w:spacing w:before="9"/>
        <w:rPr>
          <w:rFonts w:ascii="Times New Roman" w:hAnsi="Times New Roman" w:cs="Times New Roman"/>
          <w:sz w:val="16"/>
        </w:rPr>
        <w:sectPr w:rsidR="00561B09" w:rsidRPr="00561B09">
          <w:type w:val="continuous"/>
          <w:pgSz w:w="11910" w:h="16840"/>
          <w:pgMar w:top="1580" w:right="6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sidRPr="007F2B78">
        <w:rPr>
          <w:rFonts w:ascii="Times New Roman" w:hAnsi="Times New Roman" w:cs="Times New Roman"/>
          <w:noProof/>
        </w:rPr>
        <w:drawing>
          <wp:anchor distT="0" distB="0" distL="0" distR="0" simplePos="0" relativeHeight="251672064" behindDoc="0" locked="0" layoutInCell="1" allowOverlap="1" wp14:anchorId="0A2085E5" wp14:editId="1CBD6541">
            <wp:simplePos x="0" y="0"/>
            <wp:positionH relativeFrom="page">
              <wp:posOffset>914400</wp:posOffset>
            </wp:positionH>
            <wp:positionV relativeFrom="paragraph">
              <wp:posOffset>152400</wp:posOffset>
            </wp:positionV>
            <wp:extent cx="5690870" cy="2719070"/>
            <wp:effectExtent l="0" t="0" r="0" b="0"/>
            <wp:wrapTopAndBottom/>
            <wp:docPr id="3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5" cstate="print"/>
                    <a:stretch>
                      <a:fillRect/>
                    </a:stretch>
                  </pic:blipFill>
                  <pic:spPr>
                    <a:xfrm>
                      <a:off x="0" y="0"/>
                      <a:ext cx="5690853" cy="2719387"/>
                    </a:xfrm>
                    <a:prstGeom prst="rect">
                      <a:avLst/>
                    </a:prstGeom>
                  </pic:spPr>
                </pic:pic>
              </a:graphicData>
            </a:graphic>
          </wp:anchor>
        </w:drawing>
      </w:r>
    </w:p>
    <w:p w14:paraId="518F060F" w14:textId="77777777" w:rsidR="00F94E7A" w:rsidRPr="007F2B78" w:rsidRDefault="00F94E7A">
      <w:pPr>
        <w:pStyle w:val="BodyText"/>
        <w:rPr>
          <w:rFonts w:ascii="Times New Roman" w:hAnsi="Times New Roman" w:cs="Times New Roman"/>
          <w:sz w:val="28"/>
        </w:rPr>
      </w:pPr>
    </w:p>
    <w:p w14:paraId="33F8E77C" w14:textId="77777777" w:rsidR="00561B09" w:rsidRDefault="002315C3" w:rsidP="00561B09">
      <w:pPr>
        <w:pStyle w:val="Heading1"/>
        <w:spacing w:before="186"/>
        <w:ind w:left="100"/>
        <w:rPr>
          <w:rFonts w:ascii="Times New Roman" w:hAnsi="Times New Roman" w:cs="Times New Roman"/>
          <w:w w:val="85"/>
        </w:rPr>
      </w:pPr>
      <w:r w:rsidRPr="007F2B78">
        <w:rPr>
          <w:rFonts w:ascii="Times New Roman" w:hAnsi="Times New Roman" w:cs="Times New Roman"/>
          <w:w w:val="85"/>
        </w:rPr>
        <w:t>(Messaging app)</w:t>
      </w:r>
    </w:p>
    <w:p w14:paraId="492046C0" w14:textId="1C2E36CC" w:rsidR="00F94E7A" w:rsidRPr="00561B09" w:rsidRDefault="002315C3" w:rsidP="00561B09">
      <w:pPr>
        <w:pStyle w:val="Heading1"/>
        <w:spacing w:before="186"/>
        <w:ind w:left="100"/>
        <w:rPr>
          <w:rFonts w:ascii="Times New Roman" w:hAnsi="Times New Roman" w:cs="Times New Roman"/>
        </w:rPr>
      </w:pPr>
      <w:r w:rsidRPr="007F2B78">
        <w:rPr>
          <w:rFonts w:ascii="Times New Roman" w:hAnsi="Times New Roman" w:cs="Times New Roman"/>
          <w:noProof/>
        </w:rPr>
        <w:drawing>
          <wp:anchor distT="0" distB="0" distL="0" distR="0" simplePos="0" relativeHeight="251643904" behindDoc="0" locked="0" layoutInCell="1" allowOverlap="1" wp14:anchorId="0A2FBF37" wp14:editId="69EB0E2D">
            <wp:simplePos x="0" y="0"/>
            <wp:positionH relativeFrom="page">
              <wp:posOffset>914400</wp:posOffset>
            </wp:positionH>
            <wp:positionV relativeFrom="paragraph">
              <wp:posOffset>124460</wp:posOffset>
            </wp:positionV>
            <wp:extent cx="5157470" cy="2971800"/>
            <wp:effectExtent l="0" t="0" r="508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rotWithShape="1">
                    <a:blip r:embed="rId16" cstate="print"/>
                    <a:srcRect b="30738"/>
                    <a:stretch/>
                  </pic:blipFill>
                  <pic:spPr bwMode="auto">
                    <a:xfrm>
                      <a:off x="0" y="0"/>
                      <a:ext cx="5157470" cy="2971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CE9AC18" w14:textId="77777777" w:rsidR="00561B09" w:rsidRDefault="00561B09">
      <w:pPr>
        <w:rPr>
          <w:rFonts w:ascii="Times New Roman" w:hAnsi="Times New Roman" w:cs="Times New Roman"/>
          <w:noProof/>
          <w:sz w:val="20"/>
        </w:rPr>
      </w:pPr>
    </w:p>
    <w:p w14:paraId="6A650DAC" w14:textId="77777777" w:rsidR="00561B09" w:rsidRDefault="00561B09">
      <w:pPr>
        <w:rPr>
          <w:rFonts w:ascii="Times New Roman" w:hAnsi="Times New Roman" w:cs="Times New Roman"/>
          <w:noProof/>
          <w:sz w:val="20"/>
        </w:rPr>
      </w:pPr>
    </w:p>
    <w:p w14:paraId="106356AF" w14:textId="77777777" w:rsidR="00561B09" w:rsidRDefault="00561B09">
      <w:pPr>
        <w:rPr>
          <w:rFonts w:ascii="Times New Roman" w:hAnsi="Times New Roman" w:cs="Times New Roman"/>
          <w:noProof/>
          <w:sz w:val="20"/>
        </w:rPr>
      </w:pPr>
    </w:p>
    <w:p w14:paraId="76471B39" w14:textId="58861537" w:rsidR="00F94E7A" w:rsidRPr="007F2B78" w:rsidRDefault="00561B09">
      <w:pPr>
        <w:rPr>
          <w:rFonts w:ascii="Times New Roman" w:hAnsi="Times New Roman" w:cs="Times New Roman"/>
          <w:sz w:val="12"/>
        </w:rPr>
        <w:sectPr w:rsidR="00F94E7A" w:rsidRPr="007F2B78">
          <w:pgSz w:w="11910" w:h="16840"/>
          <w:pgMar w:top="1340" w:right="6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rFonts w:ascii="Times New Roman" w:hAnsi="Times New Roman" w:cs="Times New Roman"/>
          <w:sz w:val="12"/>
        </w:rPr>
        <w:t xml:space="preserve">    </w:t>
      </w:r>
      <w:r w:rsidRPr="007F2B78">
        <w:rPr>
          <w:rFonts w:ascii="Times New Roman" w:hAnsi="Times New Roman" w:cs="Times New Roman"/>
          <w:noProof/>
          <w:sz w:val="20"/>
        </w:rPr>
        <w:drawing>
          <wp:inline distT="0" distB="0" distL="0" distR="0" wp14:anchorId="3F30C011" wp14:editId="03BBEF42">
            <wp:extent cx="5124753" cy="357187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rotWithShape="1">
                    <a:blip r:embed="rId17" cstate="print"/>
                    <a:srcRect b="16254"/>
                    <a:stretch/>
                  </pic:blipFill>
                  <pic:spPr bwMode="auto">
                    <a:xfrm>
                      <a:off x="0" y="0"/>
                      <a:ext cx="5135843" cy="3579604"/>
                    </a:xfrm>
                    <a:prstGeom prst="rect">
                      <a:avLst/>
                    </a:prstGeom>
                    <a:ln>
                      <a:noFill/>
                    </a:ln>
                    <a:extLst>
                      <a:ext uri="{53640926-AAD7-44D8-BBD7-CCE9431645EC}">
                        <a14:shadowObscured xmlns:a14="http://schemas.microsoft.com/office/drawing/2010/main"/>
                      </a:ext>
                    </a:extLst>
                  </pic:spPr>
                </pic:pic>
              </a:graphicData>
            </a:graphic>
          </wp:inline>
        </w:drawing>
      </w:r>
    </w:p>
    <w:p w14:paraId="20EC53FE" w14:textId="11818AD6" w:rsidR="00F94E7A" w:rsidRPr="007F2B78" w:rsidRDefault="002315C3">
      <w:pPr>
        <w:pStyle w:val="BodyText"/>
        <w:ind w:left="100"/>
        <w:rPr>
          <w:rFonts w:ascii="Times New Roman" w:hAnsi="Times New Roman" w:cs="Times New Roman"/>
          <w:sz w:val="20"/>
        </w:rPr>
      </w:pPr>
      <w:r w:rsidRPr="007F2B78">
        <w:rPr>
          <w:rFonts w:ascii="Times New Roman" w:hAnsi="Times New Roman" w:cs="Times New Roman"/>
          <w:noProof/>
        </w:rPr>
        <w:lastRenderedPageBreak/>
        <w:drawing>
          <wp:anchor distT="0" distB="0" distL="0" distR="0" simplePos="0" relativeHeight="251645952" behindDoc="0" locked="0" layoutInCell="1" allowOverlap="1" wp14:anchorId="50E57CCF" wp14:editId="22D2F82F">
            <wp:simplePos x="0" y="0"/>
            <wp:positionH relativeFrom="page">
              <wp:posOffset>914400</wp:posOffset>
            </wp:positionH>
            <wp:positionV relativeFrom="paragraph">
              <wp:posOffset>-191770</wp:posOffset>
            </wp:positionV>
            <wp:extent cx="5730875" cy="338455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8" cstate="print"/>
                    <a:stretch>
                      <a:fillRect/>
                    </a:stretch>
                  </pic:blipFill>
                  <pic:spPr>
                    <a:xfrm>
                      <a:off x="0" y="0"/>
                      <a:ext cx="5730875" cy="3384550"/>
                    </a:xfrm>
                    <a:prstGeom prst="rect">
                      <a:avLst/>
                    </a:prstGeom>
                  </pic:spPr>
                </pic:pic>
              </a:graphicData>
            </a:graphic>
          </wp:anchor>
        </w:drawing>
      </w:r>
    </w:p>
    <w:p w14:paraId="64AE03F9" w14:textId="77777777" w:rsidR="00F94E7A" w:rsidRDefault="00F94E7A">
      <w:pPr>
        <w:rPr>
          <w:rFonts w:ascii="Times New Roman" w:hAnsi="Times New Roman" w:cs="Times New Roman"/>
          <w:sz w:val="20"/>
        </w:rPr>
      </w:pPr>
    </w:p>
    <w:p w14:paraId="308FF058" w14:textId="77777777" w:rsidR="00561B09" w:rsidRDefault="00561B09">
      <w:pPr>
        <w:rPr>
          <w:rFonts w:ascii="Times New Roman" w:hAnsi="Times New Roman" w:cs="Times New Roman"/>
          <w:sz w:val="20"/>
        </w:rPr>
      </w:pPr>
    </w:p>
    <w:p w14:paraId="4295AC21" w14:textId="77777777" w:rsidR="00561B09" w:rsidRDefault="00561B09">
      <w:pPr>
        <w:rPr>
          <w:rFonts w:ascii="Times New Roman" w:hAnsi="Times New Roman" w:cs="Times New Roman"/>
          <w:sz w:val="20"/>
        </w:rPr>
      </w:pPr>
    </w:p>
    <w:p w14:paraId="255EFB89" w14:textId="78002A83" w:rsidR="00561B09" w:rsidRPr="007F2B78" w:rsidRDefault="00561B09">
      <w:pPr>
        <w:rPr>
          <w:rFonts w:ascii="Times New Roman" w:hAnsi="Times New Roman" w:cs="Times New Roman"/>
          <w:sz w:val="20"/>
        </w:rPr>
        <w:sectPr w:rsidR="00561B09" w:rsidRPr="007F2B78">
          <w:pgSz w:w="11910" w:h="16840"/>
          <w:pgMar w:top="1420" w:right="6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noProof/>
        </w:rPr>
        <w:drawing>
          <wp:inline distT="0" distB="0" distL="0" distR="0" wp14:anchorId="450C854F" wp14:editId="0C630703">
            <wp:extent cx="4514850" cy="4848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4850" cy="4848225"/>
                    </a:xfrm>
                    <a:prstGeom prst="rect">
                      <a:avLst/>
                    </a:prstGeom>
                  </pic:spPr>
                </pic:pic>
              </a:graphicData>
            </a:graphic>
          </wp:inline>
        </w:drawing>
      </w:r>
    </w:p>
    <w:p w14:paraId="228DF090" w14:textId="19C6E60B" w:rsidR="00F94E7A" w:rsidRPr="00561B09" w:rsidRDefault="00561B09" w:rsidP="00561B09">
      <w:pPr>
        <w:pStyle w:val="Heading1"/>
        <w:tabs>
          <w:tab w:val="left" w:pos="1429"/>
          <w:tab w:val="left" w:pos="1430"/>
        </w:tabs>
        <w:spacing w:before="76"/>
        <w:ind w:left="0"/>
        <w:rPr>
          <w:rFonts w:ascii="Times New Roman" w:hAnsi="Times New Roman" w:cs="Times New Roman"/>
          <w:bCs w:val="0"/>
          <w:u w:val="single"/>
        </w:rPr>
      </w:pPr>
      <w:r w:rsidRPr="00561B09">
        <w:rPr>
          <w:rFonts w:ascii="Times New Roman" w:hAnsi="Times New Roman" w:cs="Times New Roman"/>
          <w:bCs w:val="0"/>
          <w:u w:val="single"/>
        </w:rPr>
        <w:lastRenderedPageBreak/>
        <w:t>Practical 4:</w:t>
      </w:r>
      <w:r w:rsidRPr="00561B09">
        <w:rPr>
          <w:rFonts w:ascii="Times New Roman" w:hAnsi="Times New Roman" w:cs="Times New Roman"/>
          <w:bCs w:val="0"/>
          <w:noProof/>
          <w:u w:val="single"/>
        </w:rPr>
        <mc:AlternateContent>
          <mc:Choice Requires="wps">
            <w:drawing>
              <wp:anchor distT="0" distB="0" distL="114300" distR="114300" simplePos="0" relativeHeight="251677696" behindDoc="1" locked="0" layoutInCell="1" allowOverlap="1" wp14:anchorId="7E71D727" wp14:editId="7057E222">
                <wp:simplePos x="0" y="0"/>
                <wp:positionH relativeFrom="page">
                  <wp:posOffset>1609090</wp:posOffset>
                </wp:positionH>
                <wp:positionV relativeFrom="paragraph">
                  <wp:posOffset>51435</wp:posOffset>
                </wp:positionV>
                <wp:extent cx="149225" cy="335280"/>
                <wp:effectExtent l="0" t="0" r="3175" b="0"/>
                <wp:wrapNone/>
                <wp:docPr id="4" name="Rectangles 13"/>
                <wp:cNvGraphicFramePr/>
                <a:graphic xmlns:a="http://schemas.openxmlformats.org/drawingml/2006/main">
                  <a:graphicData uri="http://schemas.microsoft.com/office/word/2010/wordprocessingShape">
                    <wps:wsp>
                      <wps:cNvSpPr/>
                      <wps:spPr>
                        <a:xfrm>
                          <a:off x="0" y="0"/>
                          <a:ext cx="149225" cy="335280"/>
                        </a:xfrm>
                        <a:prstGeom prst="rect">
                          <a:avLst/>
                        </a:prstGeom>
                        <a:solidFill>
                          <a:srgbClr val="F9F9F9"/>
                        </a:solidFill>
                        <a:ln>
                          <a:noFill/>
                        </a:ln>
                      </wps:spPr>
                      <wps:bodyPr upright="1"/>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AEFB74" id="Rectangles 13" o:spid="_x0000_s1026" style="position:absolute;margin-left:126.7pt;margin-top:4.05pt;width:11.75pt;height:26.4pt;z-index:-2516387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" fillcolor="#f9f9f9" stroked="f">
                <w10:wrap anchorx="page"/>
              </v:rect>
            </w:pict>
          </mc:Fallback>
        </mc:AlternateContent>
      </w:r>
      <w:r w:rsidRPr="00561B09">
        <w:rPr>
          <w:rFonts w:ascii="Times New Roman" w:hAnsi="Times New Roman" w:cs="Times New Roman"/>
          <w:bCs w:val="0"/>
          <w:noProof/>
          <w:u w:val="single"/>
        </w:rPr>
        <w:t xml:space="preserve"> Design an app with different layout having 8-10 components.</w:t>
      </w:r>
    </w:p>
    <w:p w14:paraId="3A529AC8" w14:textId="3A878351" w:rsidR="00F94E7A" w:rsidRPr="007F2B78" w:rsidRDefault="002315C3">
      <w:pPr>
        <w:pStyle w:val="BodyText"/>
        <w:spacing w:before="5"/>
        <w:rPr>
          <w:rFonts w:ascii="Times New Roman" w:hAnsi="Times New Roman" w:cs="Times New Roman"/>
          <w:b/>
          <w:sz w:val="16"/>
        </w:rPr>
      </w:pPr>
      <w:r w:rsidRPr="007F2B78">
        <w:rPr>
          <w:rFonts w:ascii="Times New Roman" w:hAnsi="Times New Roman" w:cs="Times New Roman"/>
          <w:noProof/>
        </w:rPr>
        <w:drawing>
          <wp:anchor distT="0" distB="0" distL="0" distR="0" simplePos="0" relativeHeight="251648000" behindDoc="0" locked="0" layoutInCell="1" allowOverlap="1" wp14:anchorId="6D83F3D4" wp14:editId="4123B845">
            <wp:simplePos x="0" y="0"/>
            <wp:positionH relativeFrom="page">
              <wp:posOffset>914400</wp:posOffset>
            </wp:positionH>
            <wp:positionV relativeFrom="paragraph">
              <wp:posOffset>153670</wp:posOffset>
            </wp:positionV>
            <wp:extent cx="5200650" cy="280860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20" cstate="print"/>
                    <a:stretch>
                      <a:fillRect/>
                    </a:stretch>
                  </pic:blipFill>
                  <pic:spPr>
                    <a:xfrm>
                      <a:off x="0" y="0"/>
                      <a:ext cx="5200650" cy="2808605"/>
                    </a:xfrm>
                    <a:prstGeom prst="rect">
                      <a:avLst/>
                    </a:prstGeom>
                  </pic:spPr>
                </pic:pic>
              </a:graphicData>
            </a:graphic>
            <wp14:sizeRelH relativeFrom="margin">
              <wp14:pctWidth>0</wp14:pctWidth>
            </wp14:sizeRelH>
            <wp14:sizeRelV relativeFrom="margin">
              <wp14:pctHeight>0</wp14:pctHeight>
            </wp14:sizeRelV>
          </wp:anchor>
        </w:drawing>
      </w:r>
    </w:p>
    <w:p w14:paraId="0E08B5AA" w14:textId="7BC57AA3" w:rsidR="00F94E7A" w:rsidRPr="007F2B78" w:rsidRDefault="00561B09">
      <w:pPr>
        <w:pStyle w:val="BodyText"/>
        <w:spacing w:before="5"/>
        <w:rPr>
          <w:rFonts w:ascii="Times New Roman" w:hAnsi="Times New Roman" w:cs="Times New Roman"/>
          <w:b/>
          <w:sz w:val="12"/>
        </w:rPr>
      </w:pPr>
      <w:r w:rsidRPr="007F2B78">
        <w:rPr>
          <w:rFonts w:ascii="Times New Roman" w:hAnsi="Times New Roman" w:cs="Times New Roman"/>
          <w:noProof/>
        </w:rPr>
        <w:drawing>
          <wp:anchor distT="0" distB="0" distL="0" distR="0" simplePos="0" relativeHeight="251650048" behindDoc="0" locked="0" layoutInCell="1" allowOverlap="1" wp14:anchorId="50029B45" wp14:editId="7CBC577C">
            <wp:simplePos x="0" y="0"/>
            <wp:positionH relativeFrom="page">
              <wp:posOffset>942975</wp:posOffset>
            </wp:positionH>
            <wp:positionV relativeFrom="paragraph">
              <wp:posOffset>3005455</wp:posOffset>
            </wp:positionV>
            <wp:extent cx="5181600" cy="2663190"/>
            <wp:effectExtent l="0" t="0" r="0" b="381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21" cstate="print"/>
                    <a:stretch>
                      <a:fillRect/>
                    </a:stretch>
                  </pic:blipFill>
                  <pic:spPr>
                    <a:xfrm>
                      <a:off x="0" y="0"/>
                      <a:ext cx="5181600" cy="2663190"/>
                    </a:xfrm>
                    <a:prstGeom prst="rect">
                      <a:avLst/>
                    </a:prstGeom>
                  </pic:spPr>
                </pic:pic>
              </a:graphicData>
            </a:graphic>
            <wp14:sizeRelH relativeFrom="margin">
              <wp14:pctWidth>0</wp14:pctWidth>
            </wp14:sizeRelH>
            <wp14:sizeRelV relativeFrom="margin">
              <wp14:pctHeight>0</wp14:pctHeight>
            </wp14:sizeRelV>
          </wp:anchor>
        </w:drawing>
      </w:r>
    </w:p>
    <w:p w14:paraId="7F2DE769" w14:textId="77777777" w:rsidR="00F94E7A" w:rsidRPr="007F2B78" w:rsidRDefault="00F94E7A">
      <w:pPr>
        <w:rPr>
          <w:rFonts w:ascii="Times New Roman" w:hAnsi="Times New Roman" w:cs="Times New Roman"/>
          <w:sz w:val="12"/>
        </w:rPr>
        <w:sectPr w:rsidR="00F94E7A" w:rsidRPr="007F2B78">
          <w:pgSz w:w="11910" w:h="16840"/>
          <w:pgMar w:top="1340" w:right="6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1F13B13D" w14:textId="77777777" w:rsidR="00F94E7A" w:rsidRPr="007F2B78" w:rsidRDefault="002315C3">
      <w:pPr>
        <w:pStyle w:val="BodyText"/>
        <w:ind w:left="100"/>
        <w:rPr>
          <w:rFonts w:ascii="Times New Roman" w:hAnsi="Times New Roman" w:cs="Times New Roman"/>
          <w:sz w:val="20"/>
        </w:rPr>
      </w:pPr>
      <w:r w:rsidRPr="007F2B78">
        <w:rPr>
          <w:rFonts w:ascii="Times New Roman" w:hAnsi="Times New Roman" w:cs="Times New Roman"/>
          <w:noProof/>
          <w:sz w:val="20"/>
        </w:rPr>
        <w:lastRenderedPageBreak/>
        <w:drawing>
          <wp:inline distT="0" distB="0" distL="0" distR="0" wp14:anchorId="48B227E2" wp14:editId="6C6A91C4">
            <wp:extent cx="4981575" cy="2956560"/>
            <wp:effectExtent l="0" t="0" r="9525"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22" cstate="print"/>
                    <a:stretch>
                      <a:fillRect/>
                    </a:stretch>
                  </pic:blipFill>
                  <pic:spPr>
                    <a:xfrm>
                      <a:off x="0" y="0"/>
                      <a:ext cx="4994355" cy="2964145"/>
                    </a:xfrm>
                    <a:prstGeom prst="rect">
                      <a:avLst/>
                    </a:prstGeom>
                  </pic:spPr>
                </pic:pic>
              </a:graphicData>
            </a:graphic>
          </wp:inline>
        </w:drawing>
      </w:r>
    </w:p>
    <w:p w14:paraId="51834202" w14:textId="77777777" w:rsidR="00F94E7A" w:rsidRPr="007F2B78" w:rsidRDefault="002315C3">
      <w:pPr>
        <w:pStyle w:val="BodyText"/>
        <w:spacing w:before="8"/>
        <w:rPr>
          <w:rFonts w:ascii="Times New Roman" w:hAnsi="Times New Roman" w:cs="Times New Roman"/>
          <w:b/>
          <w:sz w:val="12"/>
        </w:rPr>
      </w:pPr>
      <w:r w:rsidRPr="007F2B78">
        <w:rPr>
          <w:rFonts w:ascii="Times New Roman" w:hAnsi="Times New Roman" w:cs="Times New Roman"/>
          <w:noProof/>
        </w:rPr>
        <w:drawing>
          <wp:anchor distT="0" distB="0" distL="0" distR="0" simplePos="0" relativeHeight="251652096" behindDoc="0" locked="0" layoutInCell="1" allowOverlap="1" wp14:anchorId="1CE555E6" wp14:editId="40194478">
            <wp:simplePos x="0" y="0"/>
            <wp:positionH relativeFrom="page">
              <wp:posOffset>914400</wp:posOffset>
            </wp:positionH>
            <wp:positionV relativeFrom="paragraph">
              <wp:posOffset>123190</wp:posOffset>
            </wp:positionV>
            <wp:extent cx="4991100" cy="3095625"/>
            <wp:effectExtent l="0" t="0" r="0" b="9525"/>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23" cstate="print"/>
                    <a:stretch>
                      <a:fillRect/>
                    </a:stretch>
                  </pic:blipFill>
                  <pic:spPr>
                    <a:xfrm>
                      <a:off x="0" y="0"/>
                      <a:ext cx="4991100" cy="3095625"/>
                    </a:xfrm>
                    <a:prstGeom prst="rect">
                      <a:avLst/>
                    </a:prstGeom>
                  </pic:spPr>
                </pic:pic>
              </a:graphicData>
            </a:graphic>
            <wp14:sizeRelH relativeFrom="margin">
              <wp14:pctWidth>0</wp14:pctWidth>
            </wp14:sizeRelH>
            <wp14:sizeRelV relativeFrom="margin">
              <wp14:pctHeight>0</wp14:pctHeight>
            </wp14:sizeRelV>
          </wp:anchor>
        </w:drawing>
      </w:r>
    </w:p>
    <w:p w14:paraId="53C5F84A" w14:textId="77777777" w:rsidR="00561B09" w:rsidRDefault="00561B09">
      <w:pPr>
        <w:rPr>
          <w:rFonts w:ascii="Times New Roman" w:hAnsi="Times New Roman" w:cs="Times New Roman"/>
          <w:sz w:val="12"/>
        </w:rPr>
      </w:pPr>
    </w:p>
    <w:p w14:paraId="785E433A" w14:textId="77777777" w:rsidR="00561B09" w:rsidRDefault="00561B09">
      <w:pPr>
        <w:rPr>
          <w:rFonts w:ascii="Times New Roman" w:hAnsi="Times New Roman" w:cs="Times New Roman"/>
          <w:sz w:val="12"/>
        </w:rPr>
      </w:pPr>
    </w:p>
    <w:p w14:paraId="33882031" w14:textId="27C93E0C" w:rsidR="00F94E7A" w:rsidRPr="007F2B78" w:rsidRDefault="00561B09">
      <w:pPr>
        <w:rPr>
          <w:rFonts w:ascii="Times New Roman" w:hAnsi="Times New Roman" w:cs="Times New Roman"/>
          <w:sz w:val="12"/>
        </w:rPr>
        <w:sectPr w:rsidR="00F94E7A" w:rsidRPr="007F2B78">
          <w:pgSz w:w="11910" w:h="16840"/>
          <w:pgMar w:top="1420" w:right="6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rFonts w:ascii="Times New Roman" w:hAnsi="Times New Roman" w:cs="Times New Roman"/>
          <w:sz w:val="12"/>
        </w:rPr>
        <w:t xml:space="preserve">    </w:t>
      </w:r>
      <w:r w:rsidRPr="007F2B78">
        <w:rPr>
          <w:rFonts w:ascii="Times New Roman" w:hAnsi="Times New Roman" w:cs="Times New Roman"/>
          <w:noProof/>
          <w:sz w:val="20"/>
        </w:rPr>
        <w:drawing>
          <wp:inline distT="0" distB="0" distL="0" distR="0" wp14:anchorId="2CE38A36" wp14:editId="5C6065BA">
            <wp:extent cx="4991100" cy="2406522"/>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4" cstate="print"/>
                    <a:stretch>
                      <a:fillRect/>
                    </a:stretch>
                  </pic:blipFill>
                  <pic:spPr>
                    <a:xfrm>
                      <a:off x="0" y="0"/>
                      <a:ext cx="5008546" cy="2414934"/>
                    </a:xfrm>
                    <a:prstGeom prst="rect">
                      <a:avLst/>
                    </a:prstGeom>
                  </pic:spPr>
                </pic:pic>
              </a:graphicData>
            </a:graphic>
          </wp:inline>
        </w:drawing>
      </w:r>
    </w:p>
    <w:p w14:paraId="0847CCFF" w14:textId="7FFF8BA6" w:rsidR="00F94E7A" w:rsidRPr="007F2B78" w:rsidRDefault="00561B09">
      <w:pPr>
        <w:pStyle w:val="BodyText"/>
        <w:ind w:left="100"/>
        <w:rPr>
          <w:rFonts w:ascii="Times New Roman" w:hAnsi="Times New Roman" w:cs="Times New Roman"/>
          <w:sz w:val="20"/>
        </w:rPr>
      </w:pPr>
      <w:r w:rsidRPr="007F2B78">
        <w:rPr>
          <w:rFonts w:ascii="Times New Roman" w:hAnsi="Times New Roman" w:cs="Times New Roman"/>
          <w:noProof/>
        </w:rPr>
        <w:lastRenderedPageBreak/>
        <w:drawing>
          <wp:anchor distT="0" distB="0" distL="0" distR="0" simplePos="0" relativeHeight="251653120" behindDoc="0" locked="0" layoutInCell="1" allowOverlap="1" wp14:anchorId="726F6D49" wp14:editId="4724E03E">
            <wp:simplePos x="0" y="0"/>
            <wp:positionH relativeFrom="page">
              <wp:posOffset>933450</wp:posOffset>
            </wp:positionH>
            <wp:positionV relativeFrom="paragraph">
              <wp:posOffset>-244475</wp:posOffset>
            </wp:positionV>
            <wp:extent cx="5353050" cy="303339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5" cstate="print"/>
                    <a:stretch>
                      <a:fillRect/>
                    </a:stretch>
                  </pic:blipFill>
                  <pic:spPr>
                    <a:xfrm>
                      <a:off x="0" y="0"/>
                      <a:ext cx="5353050" cy="3033395"/>
                    </a:xfrm>
                    <a:prstGeom prst="rect">
                      <a:avLst/>
                    </a:prstGeom>
                  </pic:spPr>
                </pic:pic>
              </a:graphicData>
            </a:graphic>
            <wp14:sizeRelH relativeFrom="margin">
              <wp14:pctWidth>0</wp14:pctWidth>
            </wp14:sizeRelH>
            <wp14:sizeRelV relativeFrom="margin">
              <wp14:pctHeight>0</wp14:pctHeight>
            </wp14:sizeRelV>
          </wp:anchor>
        </w:drawing>
      </w:r>
    </w:p>
    <w:p w14:paraId="45901A45" w14:textId="1B160BA2" w:rsidR="00F94E7A" w:rsidRPr="007F2B78" w:rsidRDefault="00F94E7A">
      <w:pPr>
        <w:pStyle w:val="BodyText"/>
        <w:rPr>
          <w:rFonts w:ascii="Times New Roman" w:hAnsi="Times New Roman" w:cs="Times New Roman"/>
          <w:b/>
          <w:sz w:val="20"/>
        </w:rPr>
      </w:pPr>
    </w:p>
    <w:p w14:paraId="444C956B" w14:textId="5FC9AEF2" w:rsidR="00F94E7A" w:rsidRPr="007F2B78" w:rsidRDefault="00F94E7A">
      <w:pPr>
        <w:pStyle w:val="BodyText"/>
        <w:rPr>
          <w:rFonts w:ascii="Times New Roman" w:hAnsi="Times New Roman" w:cs="Times New Roman"/>
          <w:b/>
          <w:sz w:val="20"/>
        </w:rPr>
      </w:pPr>
    </w:p>
    <w:p w14:paraId="490D073B" w14:textId="77777777" w:rsidR="00F94E7A" w:rsidRPr="007F2B78" w:rsidRDefault="00F94E7A">
      <w:pPr>
        <w:pStyle w:val="BodyText"/>
        <w:rPr>
          <w:rFonts w:ascii="Times New Roman" w:hAnsi="Times New Roman" w:cs="Times New Roman"/>
          <w:b/>
          <w:sz w:val="20"/>
        </w:rPr>
      </w:pPr>
    </w:p>
    <w:p w14:paraId="13DB48B7" w14:textId="330FCB85" w:rsidR="00F94E7A" w:rsidRPr="007F2B78" w:rsidRDefault="00F94E7A">
      <w:pPr>
        <w:pStyle w:val="BodyText"/>
        <w:spacing w:before="11"/>
        <w:rPr>
          <w:rFonts w:ascii="Times New Roman" w:hAnsi="Times New Roman" w:cs="Times New Roman"/>
          <w:b/>
          <w:sz w:val="10"/>
        </w:rPr>
      </w:pPr>
    </w:p>
    <w:p w14:paraId="2232189D" w14:textId="77777777" w:rsidR="00F94E7A" w:rsidRDefault="00561B09">
      <w:pPr>
        <w:rPr>
          <w:rFonts w:ascii="Times New Roman" w:hAnsi="Times New Roman" w:cs="Times New Roman"/>
          <w:sz w:val="10"/>
        </w:rPr>
      </w:pPr>
      <w:r w:rsidRPr="007F2B78">
        <w:rPr>
          <w:rFonts w:ascii="Times New Roman" w:hAnsi="Times New Roman" w:cs="Times New Roman"/>
          <w:noProof/>
          <w:sz w:val="20"/>
        </w:rPr>
        <w:drawing>
          <wp:inline distT="0" distB="0" distL="0" distR="0" wp14:anchorId="567F30C9" wp14:editId="58744E11">
            <wp:extent cx="5448300" cy="2969221"/>
            <wp:effectExtent l="0" t="0" r="0" b="3175"/>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6" cstate="print"/>
                    <a:stretch>
                      <a:fillRect/>
                    </a:stretch>
                  </pic:blipFill>
                  <pic:spPr>
                    <a:xfrm>
                      <a:off x="0" y="0"/>
                      <a:ext cx="5455504" cy="2973147"/>
                    </a:xfrm>
                    <a:prstGeom prst="rect">
                      <a:avLst/>
                    </a:prstGeom>
                  </pic:spPr>
                </pic:pic>
              </a:graphicData>
            </a:graphic>
          </wp:inline>
        </w:drawing>
      </w:r>
    </w:p>
    <w:p w14:paraId="5E8145A2" w14:textId="7DC24DDD" w:rsidR="0039751B" w:rsidRPr="007F2B78" w:rsidRDefault="0039751B">
      <w:pPr>
        <w:rPr>
          <w:rFonts w:ascii="Times New Roman" w:hAnsi="Times New Roman" w:cs="Times New Roman"/>
          <w:sz w:val="10"/>
        </w:rPr>
        <w:sectPr w:rsidR="0039751B" w:rsidRPr="007F2B78">
          <w:pgSz w:w="11910" w:h="16840"/>
          <w:pgMar w:top="1420" w:right="6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69E57EA1" w14:textId="6449C974" w:rsidR="00F94E7A" w:rsidRPr="0039751B" w:rsidRDefault="00561B09" w:rsidP="00561B09">
      <w:pPr>
        <w:pStyle w:val="BodyText"/>
        <w:rPr>
          <w:rFonts w:ascii="Times New Roman" w:hAnsi="Times New Roman" w:cs="Times New Roman"/>
          <w:b/>
          <w:bCs/>
          <w:sz w:val="44"/>
          <w:szCs w:val="44"/>
          <w:u w:val="single"/>
        </w:rPr>
      </w:pPr>
      <w:r w:rsidRPr="0039751B">
        <w:rPr>
          <w:rFonts w:ascii="Times New Roman" w:hAnsi="Times New Roman" w:cs="Times New Roman"/>
          <w:b/>
          <w:bCs/>
          <w:sz w:val="44"/>
          <w:szCs w:val="44"/>
          <w:u w:val="single"/>
        </w:rPr>
        <w:lastRenderedPageBreak/>
        <w:t xml:space="preserve">Practical 5: Design an app for Career Advice, based on the input </w:t>
      </w:r>
      <w:r w:rsidR="0039751B" w:rsidRPr="0039751B">
        <w:rPr>
          <w:rFonts w:ascii="Times New Roman" w:hAnsi="Times New Roman" w:cs="Times New Roman"/>
          <w:b/>
          <w:bCs/>
          <w:sz w:val="44"/>
          <w:szCs w:val="44"/>
          <w:u w:val="single"/>
        </w:rPr>
        <w:t>(subject area); it should suggest career choices.</w:t>
      </w:r>
    </w:p>
    <w:p w14:paraId="2437C307" w14:textId="77777777" w:rsidR="00F94E7A" w:rsidRPr="007F2B78" w:rsidRDefault="00F94E7A">
      <w:pPr>
        <w:pStyle w:val="BodyText"/>
        <w:ind w:left="100"/>
        <w:rPr>
          <w:rFonts w:ascii="Times New Roman" w:hAnsi="Times New Roman" w:cs="Times New Roman"/>
          <w:sz w:val="20"/>
        </w:rPr>
      </w:pPr>
    </w:p>
    <w:p w14:paraId="0A41A389" w14:textId="77777777" w:rsidR="00F94E7A" w:rsidRPr="007F2B78" w:rsidRDefault="00F94E7A">
      <w:pPr>
        <w:pStyle w:val="BodyText"/>
        <w:ind w:left="100"/>
        <w:rPr>
          <w:rFonts w:ascii="Times New Roman" w:hAnsi="Times New Roman" w:cs="Times New Roman"/>
          <w:sz w:val="20"/>
        </w:rPr>
      </w:pPr>
    </w:p>
    <w:p w14:paraId="23586890" w14:textId="77777777" w:rsidR="00F94E7A" w:rsidRPr="007F2B78" w:rsidRDefault="002315C3" w:rsidP="0039751B">
      <w:pPr>
        <w:pStyle w:val="BodyText"/>
        <w:rPr>
          <w:rFonts w:ascii="Times New Roman" w:hAnsi="Times New Roman" w:cs="Times New Roman"/>
        </w:rPr>
      </w:pPr>
      <w:r w:rsidRPr="007F2B78">
        <w:rPr>
          <w:rFonts w:ascii="Times New Roman" w:hAnsi="Times New Roman" w:cs="Times New Roman"/>
          <w:noProof/>
        </w:rPr>
        <w:drawing>
          <wp:inline distT="0" distB="0" distL="0" distR="0" wp14:anchorId="7E795FCC" wp14:editId="63E5F106">
            <wp:extent cx="5467350" cy="32854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stretch>
                      <a:fillRect/>
                    </a:stretch>
                  </pic:blipFill>
                  <pic:spPr>
                    <a:xfrm>
                      <a:off x="0" y="0"/>
                      <a:ext cx="5485041" cy="3296130"/>
                    </a:xfrm>
                    <a:prstGeom prst="rect">
                      <a:avLst/>
                    </a:prstGeom>
                  </pic:spPr>
                </pic:pic>
              </a:graphicData>
            </a:graphic>
          </wp:inline>
        </w:drawing>
      </w:r>
    </w:p>
    <w:p w14:paraId="11B01B68" w14:textId="77777777" w:rsidR="00F94E7A" w:rsidRPr="007F2B78" w:rsidRDefault="00F94E7A">
      <w:pPr>
        <w:pStyle w:val="BodyText"/>
        <w:ind w:left="796"/>
        <w:rPr>
          <w:rFonts w:ascii="Times New Roman" w:hAnsi="Times New Roman" w:cs="Times New Roman"/>
        </w:rPr>
      </w:pPr>
    </w:p>
    <w:p w14:paraId="2C181603" w14:textId="77777777" w:rsidR="00F94E7A" w:rsidRPr="007F2B78" w:rsidRDefault="002315C3" w:rsidP="0039751B">
      <w:pPr>
        <w:pStyle w:val="BodyText"/>
        <w:rPr>
          <w:rFonts w:ascii="Times New Roman" w:hAnsi="Times New Roman" w:cs="Times New Roman"/>
        </w:rPr>
      </w:pPr>
      <w:r w:rsidRPr="007F2B78">
        <w:rPr>
          <w:rFonts w:ascii="Times New Roman" w:hAnsi="Times New Roman" w:cs="Times New Roman"/>
          <w:noProof/>
        </w:rPr>
        <w:drawing>
          <wp:inline distT="0" distB="0" distL="0" distR="0" wp14:anchorId="3CA55D30" wp14:editId="4A655076">
            <wp:extent cx="5467350" cy="26936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8"/>
                    <a:stretch>
                      <a:fillRect/>
                    </a:stretch>
                  </pic:blipFill>
                  <pic:spPr>
                    <a:xfrm>
                      <a:off x="0" y="0"/>
                      <a:ext cx="5475873" cy="2697896"/>
                    </a:xfrm>
                    <a:prstGeom prst="rect">
                      <a:avLst/>
                    </a:prstGeom>
                  </pic:spPr>
                </pic:pic>
              </a:graphicData>
            </a:graphic>
          </wp:inline>
        </w:drawing>
      </w:r>
    </w:p>
    <w:p w14:paraId="33113187" w14:textId="77777777" w:rsidR="00F94E7A" w:rsidRPr="007F2B78" w:rsidRDefault="00F94E7A">
      <w:pPr>
        <w:pStyle w:val="BodyText"/>
        <w:ind w:left="796"/>
        <w:rPr>
          <w:rFonts w:ascii="Times New Roman" w:hAnsi="Times New Roman" w:cs="Times New Roman"/>
        </w:rPr>
      </w:pPr>
    </w:p>
    <w:p w14:paraId="35A5E9FA" w14:textId="77777777" w:rsidR="00F94E7A" w:rsidRPr="007F2B78" w:rsidRDefault="00F94E7A">
      <w:pPr>
        <w:pStyle w:val="BodyText"/>
        <w:ind w:left="796"/>
        <w:rPr>
          <w:rFonts w:ascii="Times New Roman" w:hAnsi="Times New Roman" w:cs="Times New Roman"/>
        </w:rPr>
      </w:pPr>
    </w:p>
    <w:p w14:paraId="390DDECF" w14:textId="77777777" w:rsidR="00F94E7A" w:rsidRPr="007F2B78" w:rsidRDefault="00F94E7A">
      <w:pPr>
        <w:pStyle w:val="BodyText"/>
        <w:ind w:left="796"/>
        <w:rPr>
          <w:rFonts w:ascii="Times New Roman" w:hAnsi="Times New Roman" w:cs="Times New Roman"/>
        </w:rPr>
      </w:pPr>
    </w:p>
    <w:p w14:paraId="64296D82" w14:textId="77777777" w:rsidR="00F94E7A" w:rsidRPr="007F2B78" w:rsidRDefault="00F94E7A">
      <w:pPr>
        <w:pStyle w:val="BodyText"/>
        <w:ind w:left="796"/>
        <w:rPr>
          <w:rFonts w:ascii="Times New Roman" w:hAnsi="Times New Roman" w:cs="Times New Roman"/>
        </w:rPr>
      </w:pPr>
    </w:p>
    <w:p w14:paraId="245B0AEA" w14:textId="77777777" w:rsidR="00F94E7A" w:rsidRPr="007F2B78" w:rsidRDefault="00F94E7A">
      <w:pPr>
        <w:pStyle w:val="BodyText"/>
        <w:ind w:left="796"/>
        <w:rPr>
          <w:rFonts w:ascii="Times New Roman" w:hAnsi="Times New Roman" w:cs="Times New Roman"/>
        </w:rPr>
      </w:pPr>
    </w:p>
    <w:p w14:paraId="53BE820E" w14:textId="77777777" w:rsidR="00F94E7A" w:rsidRPr="007F2B78" w:rsidRDefault="00F94E7A">
      <w:pPr>
        <w:pStyle w:val="BodyText"/>
        <w:ind w:left="796"/>
        <w:rPr>
          <w:rFonts w:ascii="Times New Roman" w:hAnsi="Times New Roman" w:cs="Times New Roman"/>
        </w:rPr>
      </w:pPr>
    </w:p>
    <w:p w14:paraId="4E904520" w14:textId="77777777" w:rsidR="00F94E7A" w:rsidRPr="007F2B78" w:rsidRDefault="00F94E7A">
      <w:pPr>
        <w:pStyle w:val="BodyText"/>
        <w:ind w:left="796"/>
        <w:rPr>
          <w:rFonts w:ascii="Times New Roman" w:hAnsi="Times New Roman" w:cs="Times New Roman"/>
        </w:rPr>
      </w:pPr>
    </w:p>
    <w:p w14:paraId="0FB8C800" w14:textId="77777777" w:rsidR="00F94E7A" w:rsidRPr="007F2B78" w:rsidRDefault="002315C3" w:rsidP="0039751B">
      <w:pPr>
        <w:pStyle w:val="BodyText"/>
        <w:rPr>
          <w:rFonts w:ascii="Times New Roman" w:hAnsi="Times New Roman" w:cs="Times New Roman"/>
        </w:rPr>
      </w:pPr>
      <w:r w:rsidRPr="007F2B78">
        <w:rPr>
          <w:rFonts w:ascii="Times New Roman" w:hAnsi="Times New Roman" w:cs="Times New Roman"/>
          <w:noProof/>
        </w:rPr>
        <w:lastRenderedPageBreak/>
        <w:drawing>
          <wp:inline distT="0" distB="0" distL="0" distR="0" wp14:anchorId="7FC8AD40" wp14:editId="5F31CA9B">
            <wp:extent cx="5720080" cy="2085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rotWithShape="1">
                    <a:blip r:embed="rId29"/>
                    <a:srcRect b="25154"/>
                    <a:stretch/>
                  </pic:blipFill>
                  <pic:spPr bwMode="auto">
                    <a:xfrm>
                      <a:off x="0" y="0"/>
                      <a:ext cx="5720080" cy="2085975"/>
                    </a:xfrm>
                    <a:prstGeom prst="rect">
                      <a:avLst/>
                    </a:prstGeom>
                    <a:ln>
                      <a:noFill/>
                    </a:ln>
                    <a:extLst>
                      <a:ext uri="{53640926-AAD7-44D8-BBD7-CCE9431645EC}">
                        <a14:shadowObscured xmlns:a14="http://schemas.microsoft.com/office/drawing/2010/main"/>
                      </a:ext>
                    </a:extLst>
                  </pic:spPr>
                </pic:pic>
              </a:graphicData>
            </a:graphic>
          </wp:inline>
        </w:drawing>
      </w:r>
    </w:p>
    <w:p w14:paraId="3EDD66A4" w14:textId="77777777" w:rsidR="00F94E7A" w:rsidRPr="007F2B78" w:rsidRDefault="00F94E7A">
      <w:pPr>
        <w:pStyle w:val="BodyText"/>
        <w:ind w:left="796"/>
        <w:rPr>
          <w:rFonts w:ascii="Times New Roman" w:hAnsi="Times New Roman" w:cs="Times New Roman"/>
        </w:rPr>
      </w:pPr>
    </w:p>
    <w:p w14:paraId="42FD5B96" w14:textId="519A21D6" w:rsidR="00F94E7A" w:rsidRPr="007F2B78" w:rsidRDefault="002315C3" w:rsidP="0039751B">
      <w:pPr>
        <w:pStyle w:val="BodyText"/>
        <w:rPr>
          <w:rFonts w:ascii="Times New Roman" w:hAnsi="Times New Roman" w:cs="Times New Roman"/>
        </w:rPr>
      </w:pPr>
      <w:r w:rsidRPr="007F2B78">
        <w:rPr>
          <w:rFonts w:ascii="Times New Roman" w:hAnsi="Times New Roman" w:cs="Times New Roman"/>
          <w:noProof/>
        </w:rPr>
        <w:drawing>
          <wp:inline distT="0" distB="0" distL="0" distR="0" wp14:anchorId="58B5E9F6" wp14:editId="149542B9">
            <wp:extent cx="5731510" cy="12382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rotWithShape="1">
                    <a:blip r:embed="rId30"/>
                    <a:srcRect b="54704"/>
                    <a:stretch/>
                  </pic:blipFill>
                  <pic:spPr bwMode="auto">
                    <a:xfrm>
                      <a:off x="0" y="0"/>
                      <a:ext cx="5731510" cy="1238250"/>
                    </a:xfrm>
                    <a:prstGeom prst="rect">
                      <a:avLst/>
                    </a:prstGeom>
                    <a:ln>
                      <a:noFill/>
                    </a:ln>
                    <a:extLst>
                      <a:ext uri="{53640926-AAD7-44D8-BBD7-CCE9431645EC}">
                        <a14:shadowObscured xmlns:a14="http://schemas.microsoft.com/office/drawing/2010/main"/>
                      </a:ext>
                    </a:extLst>
                  </pic:spPr>
                </pic:pic>
              </a:graphicData>
            </a:graphic>
          </wp:inline>
        </w:drawing>
      </w:r>
    </w:p>
    <w:p w14:paraId="0CAF5B3E" w14:textId="77777777" w:rsidR="00F94E7A" w:rsidRPr="007F2B78" w:rsidRDefault="00F94E7A">
      <w:pPr>
        <w:pStyle w:val="BodyText"/>
        <w:ind w:left="796"/>
        <w:rPr>
          <w:rFonts w:ascii="Times New Roman" w:hAnsi="Times New Roman" w:cs="Times New Roman"/>
        </w:rPr>
      </w:pPr>
    </w:p>
    <w:p w14:paraId="3E4C1385" w14:textId="77777777" w:rsidR="00F94E7A" w:rsidRPr="007F2B78" w:rsidRDefault="00F94E7A">
      <w:pPr>
        <w:pStyle w:val="BodyText"/>
        <w:ind w:left="796"/>
        <w:rPr>
          <w:rFonts w:ascii="Times New Roman" w:hAnsi="Times New Roman" w:cs="Times New Roman"/>
        </w:rPr>
      </w:pPr>
    </w:p>
    <w:p w14:paraId="07959F6D" w14:textId="77777777" w:rsidR="00F94E7A" w:rsidRPr="007F2B78" w:rsidRDefault="00F94E7A">
      <w:pPr>
        <w:pStyle w:val="BodyText"/>
        <w:ind w:left="796"/>
        <w:rPr>
          <w:rFonts w:ascii="Times New Roman" w:hAnsi="Times New Roman" w:cs="Times New Roman"/>
        </w:rPr>
      </w:pPr>
    </w:p>
    <w:p w14:paraId="1211BE5D" w14:textId="0EB9CADF" w:rsidR="00F94E7A" w:rsidRPr="007F2B78" w:rsidRDefault="0039751B">
      <w:pPr>
        <w:pStyle w:val="BodyText"/>
        <w:ind w:left="796"/>
        <w:rPr>
          <w:rFonts w:ascii="Times New Roman" w:hAnsi="Times New Roman" w:cs="Times New Roman"/>
        </w:rPr>
      </w:pPr>
      <w:r>
        <w:rPr>
          <w:rFonts w:ascii="Times New Roman" w:hAnsi="Times New Roman" w:cs="Times New Roman"/>
        </w:rPr>
        <w:t xml:space="preserve">                      </w:t>
      </w:r>
      <w:r w:rsidRPr="007F2B78">
        <w:rPr>
          <w:rFonts w:ascii="Times New Roman" w:hAnsi="Times New Roman" w:cs="Times New Roman"/>
          <w:noProof/>
        </w:rPr>
        <w:drawing>
          <wp:inline distT="0" distB="0" distL="0" distR="0" wp14:anchorId="4802A4E8" wp14:editId="2127FFF6">
            <wp:extent cx="2813050" cy="48958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1"/>
                    <a:stretch>
                      <a:fillRect/>
                    </a:stretch>
                  </pic:blipFill>
                  <pic:spPr>
                    <a:xfrm>
                      <a:off x="0" y="0"/>
                      <a:ext cx="2832394" cy="4929516"/>
                    </a:xfrm>
                    <a:prstGeom prst="rect">
                      <a:avLst/>
                    </a:prstGeom>
                  </pic:spPr>
                </pic:pic>
              </a:graphicData>
            </a:graphic>
          </wp:inline>
        </w:drawing>
      </w:r>
    </w:p>
    <w:p w14:paraId="4DC0BE3E" w14:textId="001869AC" w:rsidR="00F94E7A" w:rsidRPr="007F2B78" w:rsidRDefault="00F94E7A">
      <w:pPr>
        <w:pStyle w:val="BodyText"/>
        <w:ind w:left="796"/>
        <w:rPr>
          <w:rFonts w:ascii="Times New Roman" w:hAnsi="Times New Roman" w:cs="Times New Roman"/>
        </w:rPr>
      </w:pPr>
    </w:p>
    <w:sectPr w:rsidR="00F94E7A" w:rsidRPr="007F2B78">
      <w:pgSz w:w="11910" w:h="16840"/>
      <w:pgMar w:top="1420" w:right="620" w:bottom="280" w:left="1340" w:header="720" w:footer="72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98CD47" w14:textId="77777777" w:rsidR="00F94E7A" w:rsidRDefault="002315C3">
      <w:r>
        <w:separator/>
      </w:r>
    </w:p>
  </w:endnote>
  <w:endnote w:type="continuationSeparator" w:id="0">
    <w:p w14:paraId="584F3E6D" w14:textId="77777777" w:rsidR="00F94E7A" w:rsidRDefault="002315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RobotoRegular">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A926FE" w14:textId="77777777" w:rsidR="00F94E7A" w:rsidRDefault="002315C3">
      <w:r>
        <w:separator/>
      </w:r>
    </w:p>
  </w:footnote>
  <w:footnote w:type="continuationSeparator" w:id="0">
    <w:p w14:paraId="2EA6CE7A" w14:textId="77777777" w:rsidR="00F94E7A" w:rsidRDefault="002315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start w:val="1"/>
      <w:numFmt w:val="decimal"/>
      <w:lvlText w:val="%1."/>
      <w:lvlJc w:val="left"/>
      <w:pPr>
        <w:ind w:left="820" w:hanging="360"/>
        <w:jc w:val="left"/>
      </w:pPr>
      <w:rPr>
        <w:rFonts w:hint="default"/>
        <w:w w:val="100"/>
        <w:lang w:val="en-US" w:eastAsia="en-US" w:bidi="ar-SA"/>
      </w:rPr>
    </w:lvl>
    <w:lvl w:ilvl="1">
      <w:numFmt w:val="bullet"/>
      <w:lvlText w:val=""/>
      <w:lvlJc w:val="left"/>
      <w:pPr>
        <w:ind w:left="1540" w:hanging="360"/>
      </w:pPr>
      <w:rPr>
        <w:rFonts w:ascii="Symbol" w:eastAsia="Symbol" w:hAnsi="Symbol" w:cs="Symbol" w:hint="default"/>
        <w:color w:val="1F2023"/>
        <w:w w:val="99"/>
        <w:sz w:val="20"/>
        <w:szCs w:val="20"/>
        <w:lang w:val="en-US" w:eastAsia="en-US" w:bidi="ar-SA"/>
      </w:rPr>
    </w:lvl>
    <w:lvl w:ilvl="2">
      <w:numFmt w:val="bullet"/>
      <w:lvlText w:val="•"/>
      <w:lvlJc w:val="left"/>
      <w:pPr>
        <w:ind w:left="2474" w:hanging="360"/>
      </w:pPr>
      <w:rPr>
        <w:rFonts w:hint="default"/>
        <w:lang w:val="en-US" w:eastAsia="en-US" w:bidi="ar-SA"/>
      </w:rPr>
    </w:lvl>
    <w:lvl w:ilvl="3">
      <w:numFmt w:val="bullet"/>
      <w:lvlText w:val="•"/>
      <w:lvlJc w:val="left"/>
      <w:pPr>
        <w:ind w:left="3408" w:hanging="360"/>
      </w:pPr>
      <w:rPr>
        <w:rFonts w:hint="default"/>
        <w:lang w:val="en-US" w:eastAsia="en-US" w:bidi="ar-SA"/>
      </w:rPr>
    </w:lvl>
    <w:lvl w:ilvl="4">
      <w:numFmt w:val="bullet"/>
      <w:lvlText w:val="•"/>
      <w:lvlJc w:val="left"/>
      <w:pPr>
        <w:ind w:left="4342" w:hanging="360"/>
      </w:pPr>
      <w:rPr>
        <w:rFonts w:hint="default"/>
        <w:lang w:val="en-US" w:eastAsia="en-US" w:bidi="ar-SA"/>
      </w:rPr>
    </w:lvl>
    <w:lvl w:ilvl="5">
      <w:numFmt w:val="bullet"/>
      <w:lvlText w:val="•"/>
      <w:lvlJc w:val="left"/>
      <w:pPr>
        <w:ind w:left="5276" w:hanging="360"/>
      </w:pPr>
      <w:rPr>
        <w:rFonts w:hint="default"/>
        <w:lang w:val="en-US" w:eastAsia="en-US" w:bidi="ar-SA"/>
      </w:rPr>
    </w:lvl>
    <w:lvl w:ilvl="6">
      <w:numFmt w:val="bullet"/>
      <w:lvlText w:val="•"/>
      <w:lvlJc w:val="left"/>
      <w:pPr>
        <w:ind w:left="6210" w:hanging="360"/>
      </w:pPr>
      <w:rPr>
        <w:rFonts w:hint="default"/>
        <w:lang w:val="en-US" w:eastAsia="en-US" w:bidi="ar-SA"/>
      </w:rPr>
    </w:lvl>
    <w:lvl w:ilvl="7">
      <w:numFmt w:val="bullet"/>
      <w:lvlText w:val="•"/>
      <w:lvlJc w:val="left"/>
      <w:pPr>
        <w:ind w:left="7144" w:hanging="360"/>
      </w:pPr>
      <w:rPr>
        <w:rFonts w:hint="default"/>
        <w:lang w:val="en-US" w:eastAsia="en-US" w:bidi="ar-SA"/>
      </w:rPr>
    </w:lvl>
    <w:lvl w:ilvl="8">
      <w:numFmt w:val="bullet"/>
      <w:lvlText w:val="•"/>
      <w:lvlJc w:val="left"/>
      <w:pPr>
        <w:ind w:left="8078" w:hanging="360"/>
      </w:pPr>
      <w:rPr>
        <w:rFonts w:hint="default"/>
        <w:lang w:val="en-US" w:eastAsia="en-US" w:bidi="ar-SA"/>
      </w:rPr>
    </w:lvl>
  </w:abstractNum>
  <w:abstractNum w:abstractNumId="1">
    <w:nsid w:val="0053208E"/>
    <w:multiLevelType w:val="multilevel"/>
    <w:tmpl w:val="0053208E"/>
    <w:lvl w:ilvl="0">
      <w:start w:val="1"/>
      <w:numFmt w:val="decimal"/>
      <w:lvlText w:val="%1)"/>
      <w:lvlJc w:val="left"/>
      <w:pPr>
        <w:ind w:left="3211" w:hanging="720"/>
        <w:jc w:val="right"/>
      </w:pPr>
      <w:rPr>
        <w:rFonts w:ascii="Verdana" w:eastAsia="Verdana" w:hAnsi="Verdana" w:cs="Verdana" w:hint="default"/>
        <w:b/>
        <w:bCs/>
        <w:w w:val="53"/>
        <w:sz w:val="44"/>
        <w:szCs w:val="44"/>
        <w:lang w:val="en-US" w:eastAsia="en-US" w:bidi="ar-SA"/>
      </w:rPr>
    </w:lvl>
    <w:lvl w:ilvl="1">
      <w:numFmt w:val="bullet"/>
      <w:lvlText w:val="•"/>
      <w:lvlJc w:val="left"/>
      <w:pPr>
        <w:ind w:left="3892" w:hanging="720"/>
      </w:pPr>
      <w:rPr>
        <w:rFonts w:hint="default"/>
        <w:lang w:val="en-US" w:eastAsia="en-US" w:bidi="ar-SA"/>
      </w:rPr>
    </w:lvl>
    <w:lvl w:ilvl="2">
      <w:numFmt w:val="bullet"/>
      <w:lvlText w:val="•"/>
      <w:lvlJc w:val="left"/>
      <w:pPr>
        <w:ind w:left="4565" w:hanging="720"/>
      </w:pPr>
      <w:rPr>
        <w:rFonts w:hint="default"/>
        <w:lang w:val="en-US" w:eastAsia="en-US" w:bidi="ar-SA"/>
      </w:rPr>
    </w:lvl>
    <w:lvl w:ilvl="3">
      <w:numFmt w:val="bullet"/>
      <w:lvlText w:val="•"/>
      <w:lvlJc w:val="left"/>
      <w:pPr>
        <w:ind w:left="5237" w:hanging="720"/>
      </w:pPr>
      <w:rPr>
        <w:rFonts w:hint="default"/>
        <w:lang w:val="en-US" w:eastAsia="en-US" w:bidi="ar-SA"/>
      </w:rPr>
    </w:lvl>
    <w:lvl w:ilvl="4">
      <w:numFmt w:val="bullet"/>
      <w:lvlText w:val="•"/>
      <w:lvlJc w:val="left"/>
      <w:pPr>
        <w:ind w:left="5910" w:hanging="720"/>
      </w:pPr>
      <w:rPr>
        <w:rFonts w:hint="default"/>
        <w:lang w:val="en-US" w:eastAsia="en-US" w:bidi="ar-SA"/>
      </w:rPr>
    </w:lvl>
    <w:lvl w:ilvl="5">
      <w:numFmt w:val="bullet"/>
      <w:lvlText w:val="•"/>
      <w:lvlJc w:val="left"/>
      <w:pPr>
        <w:ind w:left="6583" w:hanging="720"/>
      </w:pPr>
      <w:rPr>
        <w:rFonts w:hint="default"/>
        <w:lang w:val="en-US" w:eastAsia="en-US" w:bidi="ar-SA"/>
      </w:rPr>
    </w:lvl>
    <w:lvl w:ilvl="6">
      <w:numFmt w:val="bullet"/>
      <w:lvlText w:val="•"/>
      <w:lvlJc w:val="left"/>
      <w:pPr>
        <w:ind w:left="7255" w:hanging="720"/>
      </w:pPr>
      <w:rPr>
        <w:rFonts w:hint="default"/>
        <w:lang w:val="en-US" w:eastAsia="en-US" w:bidi="ar-SA"/>
      </w:rPr>
    </w:lvl>
    <w:lvl w:ilvl="7">
      <w:numFmt w:val="bullet"/>
      <w:lvlText w:val="•"/>
      <w:lvlJc w:val="left"/>
      <w:pPr>
        <w:ind w:left="7928" w:hanging="720"/>
      </w:pPr>
      <w:rPr>
        <w:rFonts w:hint="default"/>
        <w:lang w:val="en-US" w:eastAsia="en-US" w:bidi="ar-SA"/>
      </w:rPr>
    </w:lvl>
    <w:lvl w:ilvl="8">
      <w:numFmt w:val="bullet"/>
      <w:lvlText w:val="•"/>
      <w:lvlJc w:val="left"/>
      <w:pPr>
        <w:ind w:left="8601" w:hanging="720"/>
      </w:pPr>
      <w:rPr>
        <w:rFonts w:hint="default"/>
        <w:lang w:val="en-US" w:eastAsia="en-US" w:bidi="ar-SA"/>
      </w:rPr>
    </w:lvl>
  </w:abstractNum>
  <w:abstractNum w:abstractNumId="2">
    <w:nsid w:val="228B5C10"/>
    <w:multiLevelType w:val="multilevel"/>
    <w:tmpl w:val="CF092B84"/>
    <w:lvl w:ilvl="0">
      <w:start w:val="1"/>
      <w:numFmt w:val="decimal"/>
      <w:lvlText w:val="%1."/>
      <w:lvlJc w:val="left"/>
      <w:pPr>
        <w:ind w:left="820" w:hanging="360"/>
        <w:jc w:val="left"/>
      </w:pPr>
      <w:rPr>
        <w:rFonts w:hint="default"/>
        <w:w w:val="100"/>
        <w:lang w:val="en-US" w:eastAsia="en-US" w:bidi="ar-SA"/>
      </w:rPr>
    </w:lvl>
    <w:lvl w:ilvl="1">
      <w:numFmt w:val="bullet"/>
      <w:lvlText w:val=""/>
      <w:lvlJc w:val="left"/>
      <w:pPr>
        <w:ind w:left="1540" w:hanging="360"/>
      </w:pPr>
      <w:rPr>
        <w:rFonts w:ascii="Symbol" w:eastAsia="Symbol" w:hAnsi="Symbol" w:cs="Symbol" w:hint="default"/>
        <w:color w:val="1F2023"/>
        <w:w w:val="99"/>
        <w:sz w:val="20"/>
        <w:szCs w:val="20"/>
        <w:lang w:val="en-US" w:eastAsia="en-US" w:bidi="ar-SA"/>
      </w:rPr>
    </w:lvl>
    <w:lvl w:ilvl="2">
      <w:numFmt w:val="bullet"/>
      <w:lvlText w:val="•"/>
      <w:lvlJc w:val="left"/>
      <w:pPr>
        <w:ind w:left="2474" w:hanging="360"/>
      </w:pPr>
      <w:rPr>
        <w:rFonts w:hint="default"/>
        <w:lang w:val="en-US" w:eastAsia="en-US" w:bidi="ar-SA"/>
      </w:rPr>
    </w:lvl>
    <w:lvl w:ilvl="3">
      <w:numFmt w:val="bullet"/>
      <w:lvlText w:val="•"/>
      <w:lvlJc w:val="left"/>
      <w:pPr>
        <w:ind w:left="3408" w:hanging="360"/>
      </w:pPr>
      <w:rPr>
        <w:rFonts w:hint="default"/>
        <w:lang w:val="en-US" w:eastAsia="en-US" w:bidi="ar-SA"/>
      </w:rPr>
    </w:lvl>
    <w:lvl w:ilvl="4">
      <w:numFmt w:val="bullet"/>
      <w:lvlText w:val="•"/>
      <w:lvlJc w:val="left"/>
      <w:pPr>
        <w:ind w:left="4342" w:hanging="360"/>
      </w:pPr>
      <w:rPr>
        <w:rFonts w:hint="default"/>
        <w:lang w:val="en-US" w:eastAsia="en-US" w:bidi="ar-SA"/>
      </w:rPr>
    </w:lvl>
    <w:lvl w:ilvl="5">
      <w:numFmt w:val="bullet"/>
      <w:lvlText w:val="•"/>
      <w:lvlJc w:val="left"/>
      <w:pPr>
        <w:ind w:left="5276" w:hanging="360"/>
      </w:pPr>
      <w:rPr>
        <w:rFonts w:hint="default"/>
        <w:lang w:val="en-US" w:eastAsia="en-US" w:bidi="ar-SA"/>
      </w:rPr>
    </w:lvl>
    <w:lvl w:ilvl="6">
      <w:numFmt w:val="bullet"/>
      <w:lvlText w:val="•"/>
      <w:lvlJc w:val="left"/>
      <w:pPr>
        <w:ind w:left="6210" w:hanging="360"/>
      </w:pPr>
      <w:rPr>
        <w:rFonts w:hint="default"/>
        <w:lang w:val="en-US" w:eastAsia="en-US" w:bidi="ar-SA"/>
      </w:rPr>
    </w:lvl>
    <w:lvl w:ilvl="7">
      <w:numFmt w:val="bullet"/>
      <w:lvlText w:val="•"/>
      <w:lvlJc w:val="left"/>
      <w:pPr>
        <w:ind w:left="7144" w:hanging="360"/>
      </w:pPr>
      <w:rPr>
        <w:rFonts w:hint="default"/>
        <w:lang w:val="en-US" w:eastAsia="en-US" w:bidi="ar-SA"/>
      </w:rPr>
    </w:lvl>
    <w:lvl w:ilvl="8">
      <w:numFmt w:val="bullet"/>
      <w:lvlText w:val="•"/>
      <w:lvlJc w:val="left"/>
      <w:pPr>
        <w:ind w:left="8078" w:hanging="360"/>
      </w:pPr>
      <w:rPr>
        <w:rFonts w:hint="default"/>
        <w:lang w:val="en-US" w:eastAsia="en-US" w:bidi="ar-SA"/>
      </w:rPr>
    </w:lvl>
  </w:abstractNum>
  <w:abstractNum w:abstractNumId="3">
    <w:nsid w:val="59ADCABA"/>
    <w:multiLevelType w:val="multilevel"/>
    <w:tmpl w:val="59ADCABA"/>
    <w:lvl w:ilvl="0">
      <w:numFmt w:val="bullet"/>
      <w:lvlText w:val=""/>
      <w:lvlJc w:val="left"/>
      <w:pPr>
        <w:ind w:left="820" w:hanging="360"/>
      </w:pPr>
      <w:rPr>
        <w:rFonts w:ascii="Symbol" w:eastAsia="Symbol" w:hAnsi="Symbol" w:cs="Symbol" w:hint="default"/>
        <w:color w:val="1F2023"/>
        <w:w w:val="99"/>
        <w:sz w:val="20"/>
        <w:szCs w:val="20"/>
        <w:lang w:val="en-US" w:eastAsia="en-US" w:bidi="ar-SA"/>
      </w:rPr>
    </w:lvl>
    <w:lvl w:ilvl="1">
      <w:numFmt w:val="bullet"/>
      <w:lvlText w:val="•"/>
      <w:lvlJc w:val="left"/>
      <w:pPr>
        <w:ind w:left="1732" w:hanging="360"/>
      </w:pPr>
      <w:rPr>
        <w:rFonts w:hint="default"/>
        <w:lang w:val="en-US" w:eastAsia="en-US" w:bidi="ar-SA"/>
      </w:rPr>
    </w:lvl>
    <w:lvl w:ilvl="2">
      <w:numFmt w:val="bullet"/>
      <w:lvlText w:val="•"/>
      <w:lvlJc w:val="left"/>
      <w:pPr>
        <w:ind w:left="2645" w:hanging="360"/>
      </w:pPr>
      <w:rPr>
        <w:rFonts w:hint="default"/>
        <w:lang w:val="en-US" w:eastAsia="en-US" w:bidi="ar-SA"/>
      </w:rPr>
    </w:lvl>
    <w:lvl w:ilvl="3">
      <w:numFmt w:val="bullet"/>
      <w:lvlText w:val="•"/>
      <w:lvlJc w:val="left"/>
      <w:pPr>
        <w:ind w:left="3557" w:hanging="360"/>
      </w:pPr>
      <w:rPr>
        <w:rFonts w:hint="default"/>
        <w:lang w:val="en-US" w:eastAsia="en-US" w:bidi="ar-SA"/>
      </w:rPr>
    </w:lvl>
    <w:lvl w:ilvl="4">
      <w:numFmt w:val="bullet"/>
      <w:lvlText w:val="•"/>
      <w:lvlJc w:val="left"/>
      <w:pPr>
        <w:ind w:left="4470" w:hanging="360"/>
      </w:pPr>
      <w:rPr>
        <w:rFonts w:hint="default"/>
        <w:lang w:val="en-US" w:eastAsia="en-US" w:bidi="ar-SA"/>
      </w:rPr>
    </w:lvl>
    <w:lvl w:ilvl="5">
      <w:numFmt w:val="bullet"/>
      <w:lvlText w:val="•"/>
      <w:lvlJc w:val="left"/>
      <w:pPr>
        <w:ind w:left="5383" w:hanging="360"/>
      </w:pPr>
      <w:rPr>
        <w:rFonts w:hint="default"/>
        <w:lang w:val="en-US" w:eastAsia="en-US" w:bidi="ar-SA"/>
      </w:rPr>
    </w:lvl>
    <w:lvl w:ilvl="6">
      <w:numFmt w:val="bullet"/>
      <w:lvlText w:val="•"/>
      <w:lvlJc w:val="left"/>
      <w:pPr>
        <w:ind w:left="6295" w:hanging="360"/>
      </w:pPr>
      <w:rPr>
        <w:rFonts w:hint="default"/>
        <w:lang w:val="en-US" w:eastAsia="en-US" w:bidi="ar-SA"/>
      </w:rPr>
    </w:lvl>
    <w:lvl w:ilvl="7">
      <w:numFmt w:val="bullet"/>
      <w:lvlText w:val="•"/>
      <w:lvlJc w:val="left"/>
      <w:pPr>
        <w:ind w:left="7208" w:hanging="360"/>
      </w:pPr>
      <w:rPr>
        <w:rFonts w:hint="default"/>
        <w:lang w:val="en-US" w:eastAsia="en-US" w:bidi="ar-SA"/>
      </w:rPr>
    </w:lvl>
    <w:lvl w:ilvl="8">
      <w:numFmt w:val="bullet"/>
      <w:lvlText w:val="•"/>
      <w:lvlJc w:val="left"/>
      <w:pPr>
        <w:ind w:left="8121" w:hanging="360"/>
      </w:pPr>
      <w:rPr>
        <w:rFonts w:hint="default"/>
        <w:lang w:val="en-US" w:eastAsia="en-US" w:bidi="ar-SA"/>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4097" fillcolor="white">
      <v:fill color="white"/>
    </o:shapedefaults>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E7A"/>
    <w:rsid w:val="000A5C48"/>
    <w:rsid w:val="001A4D11"/>
    <w:rsid w:val="001F328F"/>
    <w:rsid w:val="002315C3"/>
    <w:rsid w:val="0039751B"/>
    <w:rsid w:val="0042163A"/>
    <w:rsid w:val="00500A20"/>
    <w:rsid w:val="00561B09"/>
    <w:rsid w:val="007F2B78"/>
    <w:rsid w:val="00C03F20"/>
    <w:rsid w:val="00F94E7A"/>
    <w:rsid w:val="1E94406D"/>
    <w:rsid w:val="2A5526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fillcolor="white">
      <v:fill color="white"/>
    </o:shapedefaults>
    <o:shapelayout v:ext="edit">
      <o:idmap v:ext="edit" data="1"/>
    </o:shapelayout>
  </w:shapeDefaults>
  <w:decimalSymbol w:val="."/>
  <w:listSeparator w:val=","/>
  <w14:docId w14:val="582B8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ascii="RobotoRegular" w:eastAsia="RobotoRegular" w:hAnsi="RobotoRegular" w:cs="RobotoRegular"/>
      <w:sz w:val="22"/>
      <w:szCs w:val="22"/>
      <w:lang w:val="en-US" w:eastAsia="en-US"/>
    </w:rPr>
  </w:style>
  <w:style w:type="paragraph" w:styleId="Heading1">
    <w:name w:val="heading 1"/>
    <w:basedOn w:val="Normal"/>
    <w:next w:val="Normal"/>
    <w:uiPriority w:val="1"/>
    <w:qFormat/>
    <w:pPr>
      <w:ind w:left="64"/>
      <w:outlineLvl w:val="0"/>
    </w:pPr>
    <w:rPr>
      <w:rFonts w:ascii="Verdana" w:eastAsia="Verdana" w:hAnsi="Verdana" w:cs="Verdana"/>
      <w:b/>
      <w:bCs/>
      <w:sz w:val="44"/>
      <w:szCs w:val="44"/>
    </w:rPr>
  </w:style>
  <w:style w:type="paragraph" w:styleId="Heading2">
    <w:name w:val="heading 2"/>
    <w:basedOn w:val="Normal"/>
    <w:next w:val="Normal"/>
    <w:uiPriority w:val="1"/>
    <w:qFormat/>
    <w:pPr>
      <w:ind w:left="64" w:right="780"/>
      <w:jc w:val="center"/>
      <w:outlineLvl w:val="1"/>
    </w:pPr>
    <w:rPr>
      <w:rFonts w:ascii="Verdana" w:eastAsia="Verdana" w:hAnsi="Verdana" w:cs="Verdana"/>
      <w:b/>
      <w:bCs/>
      <w:sz w:val="40"/>
      <w:szCs w:val="40"/>
    </w:rPr>
  </w:style>
  <w:style w:type="paragraph" w:styleId="Heading3">
    <w:name w:val="heading 3"/>
    <w:basedOn w:val="Normal"/>
    <w:next w:val="Normal"/>
    <w:uiPriority w:val="1"/>
    <w:qFormat/>
    <w:pPr>
      <w:spacing w:before="178"/>
      <w:ind w:left="100"/>
      <w:outlineLvl w:val="2"/>
    </w:pPr>
    <w:rPr>
      <w:rFonts w:ascii="Verdana" w:eastAsia="Verdana" w:hAnsi="Verdana" w:cs="Verdana"/>
      <w:b/>
      <w:bCs/>
      <w:sz w:val="28"/>
      <w:szCs w:val="28"/>
    </w:rPr>
  </w:style>
  <w:style w:type="paragraph" w:styleId="Heading4">
    <w:name w:val="heading 4"/>
    <w:basedOn w:val="Normal"/>
    <w:next w:val="Normal"/>
    <w:uiPriority w:val="1"/>
    <w:qFormat/>
    <w:pPr>
      <w:spacing w:before="179"/>
      <w:ind w:left="64"/>
      <w:outlineLvl w:val="3"/>
    </w:pPr>
    <w:rPr>
      <w:rFonts w:ascii="Verdana" w:eastAsia="Verdana" w:hAnsi="Verdana" w:cs="Verdan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spacing w:before="154"/>
      <w:ind w:left="1540" w:hanging="361"/>
    </w:pPr>
  </w:style>
  <w:style w:type="paragraph" w:customStyle="1" w:styleId="TableParagraph">
    <w:name w:val="Table Paragraph"/>
    <w:basedOn w:val="Normal"/>
    <w:uiPriority w:val="1"/>
    <w:qFormat/>
    <w:pPr>
      <w:spacing w:line="288" w:lineRule="exact"/>
      <w:ind w:left="108"/>
    </w:pPr>
    <w:rPr>
      <w:rFonts w:ascii="Verdana" w:eastAsia="Verdana" w:hAnsi="Verdana" w:cs="Verdana"/>
    </w:rPr>
  </w:style>
  <w:style w:type="paragraph" w:styleId="Header">
    <w:name w:val="header"/>
    <w:basedOn w:val="Normal"/>
    <w:link w:val="HeaderChar"/>
    <w:rsid w:val="001F328F"/>
    <w:pPr>
      <w:tabs>
        <w:tab w:val="center" w:pos="4513"/>
        <w:tab w:val="right" w:pos="9026"/>
      </w:tabs>
    </w:pPr>
  </w:style>
  <w:style w:type="character" w:customStyle="1" w:styleId="HeaderChar">
    <w:name w:val="Header Char"/>
    <w:basedOn w:val="DefaultParagraphFont"/>
    <w:link w:val="Header"/>
    <w:rsid w:val="001F328F"/>
    <w:rPr>
      <w:rFonts w:ascii="RobotoRegular" w:eastAsia="RobotoRegular" w:hAnsi="RobotoRegular" w:cs="RobotoRegular"/>
      <w:sz w:val="22"/>
      <w:szCs w:val="22"/>
      <w:lang w:val="en-US" w:eastAsia="en-US"/>
    </w:rPr>
  </w:style>
  <w:style w:type="paragraph" w:styleId="Footer">
    <w:name w:val="footer"/>
    <w:basedOn w:val="Normal"/>
    <w:link w:val="FooterChar"/>
    <w:rsid w:val="001F328F"/>
    <w:pPr>
      <w:tabs>
        <w:tab w:val="center" w:pos="4513"/>
        <w:tab w:val="right" w:pos="9026"/>
      </w:tabs>
    </w:pPr>
  </w:style>
  <w:style w:type="character" w:customStyle="1" w:styleId="FooterChar">
    <w:name w:val="Footer Char"/>
    <w:basedOn w:val="DefaultParagraphFont"/>
    <w:link w:val="Footer"/>
    <w:rsid w:val="001F328F"/>
    <w:rPr>
      <w:rFonts w:ascii="RobotoRegular" w:eastAsia="RobotoRegular" w:hAnsi="RobotoRegular" w:cs="RobotoRegular"/>
      <w:sz w:val="22"/>
      <w:szCs w:val="22"/>
      <w:lang w:val="en-US" w:eastAsia="en-US"/>
    </w:rPr>
  </w:style>
  <w:style w:type="paragraph" w:styleId="BalloonText">
    <w:name w:val="Balloon Text"/>
    <w:basedOn w:val="Normal"/>
    <w:link w:val="BalloonTextChar"/>
    <w:rsid w:val="0042163A"/>
    <w:rPr>
      <w:rFonts w:ascii="Tahoma" w:hAnsi="Tahoma" w:cs="Tahoma"/>
      <w:sz w:val="16"/>
      <w:szCs w:val="16"/>
    </w:rPr>
  </w:style>
  <w:style w:type="character" w:customStyle="1" w:styleId="BalloonTextChar">
    <w:name w:val="Balloon Text Char"/>
    <w:basedOn w:val="DefaultParagraphFont"/>
    <w:link w:val="BalloonText"/>
    <w:rsid w:val="0042163A"/>
    <w:rPr>
      <w:rFonts w:ascii="Tahoma" w:eastAsia="RobotoRegular"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ascii="RobotoRegular" w:eastAsia="RobotoRegular" w:hAnsi="RobotoRegular" w:cs="RobotoRegular"/>
      <w:sz w:val="22"/>
      <w:szCs w:val="22"/>
      <w:lang w:val="en-US" w:eastAsia="en-US"/>
    </w:rPr>
  </w:style>
  <w:style w:type="paragraph" w:styleId="Heading1">
    <w:name w:val="heading 1"/>
    <w:basedOn w:val="Normal"/>
    <w:next w:val="Normal"/>
    <w:uiPriority w:val="1"/>
    <w:qFormat/>
    <w:pPr>
      <w:ind w:left="64"/>
      <w:outlineLvl w:val="0"/>
    </w:pPr>
    <w:rPr>
      <w:rFonts w:ascii="Verdana" w:eastAsia="Verdana" w:hAnsi="Verdana" w:cs="Verdana"/>
      <w:b/>
      <w:bCs/>
      <w:sz w:val="44"/>
      <w:szCs w:val="44"/>
    </w:rPr>
  </w:style>
  <w:style w:type="paragraph" w:styleId="Heading2">
    <w:name w:val="heading 2"/>
    <w:basedOn w:val="Normal"/>
    <w:next w:val="Normal"/>
    <w:uiPriority w:val="1"/>
    <w:qFormat/>
    <w:pPr>
      <w:ind w:left="64" w:right="780"/>
      <w:jc w:val="center"/>
      <w:outlineLvl w:val="1"/>
    </w:pPr>
    <w:rPr>
      <w:rFonts w:ascii="Verdana" w:eastAsia="Verdana" w:hAnsi="Verdana" w:cs="Verdana"/>
      <w:b/>
      <w:bCs/>
      <w:sz w:val="40"/>
      <w:szCs w:val="40"/>
    </w:rPr>
  </w:style>
  <w:style w:type="paragraph" w:styleId="Heading3">
    <w:name w:val="heading 3"/>
    <w:basedOn w:val="Normal"/>
    <w:next w:val="Normal"/>
    <w:uiPriority w:val="1"/>
    <w:qFormat/>
    <w:pPr>
      <w:spacing w:before="178"/>
      <w:ind w:left="100"/>
      <w:outlineLvl w:val="2"/>
    </w:pPr>
    <w:rPr>
      <w:rFonts w:ascii="Verdana" w:eastAsia="Verdana" w:hAnsi="Verdana" w:cs="Verdana"/>
      <w:b/>
      <w:bCs/>
      <w:sz w:val="28"/>
      <w:szCs w:val="28"/>
    </w:rPr>
  </w:style>
  <w:style w:type="paragraph" w:styleId="Heading4">
    <w:name w:val="heading 4"/>
    <w:basedOn w:val="Normal"/>
    <w:next w:val="Normal"/>
    <w:uiPriority w:val="1"/>
    <w:qFormat/>
    <w:pPr>
      <w:spacing w:before="179"/>
      <w:ind w:left="64"/>
      <w:outlineLvl w:val="3"/>
    </w:pPr>
    <w:rPr>
      <w:rFonts w:ascii="Verdana" w:eastAsia="Verdana" w:hAnsi="Verdana" w:cs="Verdan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spacing w:before="154"/>
      <w:ind w:left="1540" w:hanging="361"/>
    </w:pPr>
  </w:style>
  <w:style w:type="paragraph" w:customStyle="1" w:styleId="TableParagraph">
    <w:name w:val="Table Paragraph"/>
    <w:basedOn w:val="Normal"/>
    <w:uiPriority w:val="1"/>
    <w:qFormat/>
    <w:pPr>
      <w:spacing w:line="288" w:lineRule="exact"/>
      <w:ind w:left="108"/>
    </w:pPr>
    <w:rPr>
      <w:rFonts w:ascii="Verdana" w:eastAsia="Verdana" w:hAnsi="Verdana" w:cs="Verdana"/>
    </w:rPr>
  </w:style>
  <w:style w:type="paragraph" w:styleId="Header">
    <w:name w:val="header"/>
    <w:basedOn w:val="Normal"/>
    <w:link w:val="HeaderChar"/>
    <w:rsid w:val="001F328F"/>
    <w:pPr>
      <w:tabs>
        <w:tab w:val="center" w:pos="4513"/>
        <w:tab w:val="right" w:pos="9026"/>
      </w:tabs>
    </w:pPr>
  </w:style>
  <w:style w:type="character" w:customStyle="1" w:styleId="HeaderChar">
    <w:name w:val="Header Char"/>
    <w:basedOn w:val="DefaultParagraphFont"/>
    <w:link w:val="Header"/>
    <w:rsid w:val="001F328F"/>
    <w:rPr>
      <w:rFonts w:ascii="RobotoRegular" w:eastAsia="RobotoRegular" w:hAnsi="RobotoRegular" w:cs="RobotoRegular"/>
      <w:sz w:val="22"/>
      <w:szCs w:val="22"/>
      <w:lang w:val="en-US" w:eastAsia="en-US"/>
    </w:rPr>
  </w:style>
  <w:style w:type="paragraph" w:styleId="Footer">
    <w:name w:val="footer"/>
    <w:basedOn w:val="Normal"/>
    <w:link w:val="FooterChar"/>
    <w:rsid w:val="001F328F"/>
    <w:pPr>
      <w:tabs>
        <w:tab w:val="center" w:pos="4513"/>
        <w:tab w:val="right" w:pos="9026"/>
      </w:tabs>
    </w:pPr>
  </w:style>
  <w:style w:type="character" w:customStyle="1" w:styleId="FooterChar">
    <w:name w:val="Footer Char"/>
    <w:basedOn w:val="DefaultParagraphFont"/>
    <w:link w:val="Footer"/>
    <w:rsid w:val="001F328F"/>
    <w:rPr>
      <w:rFonts w:ascii="RobotoRegular" w:eastAsia="RobotoRegular" w:hAnsi="RobotoRegular" w:cs="RobotoRegular"/>
      <w:sz w:val="22"/>
      <w:szCs w:val="22"/>
      <w:lang w:val="en-US" w:eastAsia="en-US"/>
    </w:rPr>
  </w:style>
  <w:style w:type="paragraph" w:styleId="BalloonText">
    <w:name w:val="Balloon Text"/>
    <w:basedOn w:val="Normal"/>
    <w:link w:val="BalloonTextChar"/>
    <w:rsid w:val="0042163A"/>
    <w:rPr>
      <w:rFonts w:ascii="Tahoma" w:hAnsi="Tahoma" w:cs="Tahoma"/>
      <w:sz w:val="16"/>
      <w:szCs w:val="16"/>
    </w:rPr>
  </w:style>
  <w:style w:type="character" w:customStyle="1" w:styleId="BalloonTextChar">
    <w:name w:val="Balloon Text Char"/>
    <w:basedOn w:val="DefaultParagraphFont"/>
    <w:link w:val="BalloonText"/>
    <w:rsid w:val="0042163A"/>
    <w:rPr>
      <w:rFonts w:ascii="Tahoma" w:eastAsia="RobotoRegular"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developer.android.com/reference/android/view/View"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F77462-62E4-4530-A2C9-A852EE008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1151</Words>
  <Characters>6564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7700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Uttkarsh Bharadia</dc:creator>
  <cp:lastModifiedBy>lenovo</cp:lastModifiedBy>
  <cp:revision>3</cp:revision>
  <dcterms:created xsi:type="dcterms:W3CDTF">2021-06-04T16:08:00Z</dcterms:created>
  <dcterms:modified xsi:type="dcterms:W3CDTF">2021-06-04T16:08:00Z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2021-05-26T00:00:00Z</vt:filetime>
  </property>
  <property fmtid="{D5CDD505-2E9C-101B-9397-08002B2CF9AE}" pid="3" name="Creator">
    <vt:lpwstr>Microsoft® Word 2019</vt:lpwstr>
  </property>
  <property fmtid="{D5CDD505-2E9C-101B-9397-08002B2CF9AE}" pid="4" name="LastSaved">
    <vt:filetime>2021-05-27T00:00:00Z</vt:filetime>
  </property>
  <property fmtid="{D5CDD505-2E9C-101B-9397-08002B2CF9AE}" pid="5" name="KSOProductBuildVer">
    <vt:lpwstr>1033-11.2.0.10132</vt:lpwstr>
  </property>
  <property fmtid="{D5CDD505-2E9C-101B-9397-08002B2CF9AE}" pid="6" name="_MarkAsFinal">
    <vt:bool>true</vt:bool>
  </property>
</Properties>
</file>